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577DD">
      <w:pPr>
        <w:pStyle w:val="3"/>
        <w:rPr>
          <w:lang w:eastAsia="zh-CN"/>
        </w:rPr>
      </w:pPr>
      <w:r>
        <w:rPr>
          <w:rFonts w:ascii="微软雅黑" w:hAnsi="微软雅黑" w:eastAsia="微软雅黑"/>
          <w:color w:val="1A3C6E"/>
          <w:lang w:eastAsia="zh-CN"/>
        </w:rPr>
        <w:t>压力脉冲控制器 TCP/IP 通讯协议表 V4.0</w:t>
      </w:r>
    </w:p>
    <w:p w14:paraId="6E9457B0">
      <w:pPr>
        <w:rPr>
          <w:rFonts w:hint="eastAsia"/>
          <w:lang w:eastAsia="zh-CN"/>
        </w:rPr>
      </w:pPr>
      <w:r>
        <w:rPr>
          <w:lang w:eastAsia="zh-CN"/>
        </w:rPr>
        <w:t>版本：V4.0    日期：2026-05-19   通讯周期：10 ms</w:t>
      </w:r>
    </w:p>
    <w:p w14:paraId="4BF4E543">
      <w:pPr>
        <w:rPr>
          <w:rFonts w:hint="eastAsia"/>
          <w:lang w:eastAsia="zh-CN"/>
        </w:rPr>
      </w:pPr>
      <w:r>
        <w:rPr>
          <w:lang w:eastAsia="zh-CN"/>
        </w:rPr>
        <w:t>控制方案：PID 反馈 + ILC 给定预畸变（ILC 修正目标值，PID 单环跟踪误差）</w:t>
      </w:r>
    </w:p>
    <w:p w14:paraId="0D0C0B97">
      <w:pPr>
        <w:rPr>
          <w:rFonts w:hint="eastAsia"/>
          <w:lang w:eastAsia="zh-CN"/>
        </w:rPr>
      </w:pPr>
      <w:r>
        <w:rPr>
          <w:lang w:eastAsia="zh-CN"/>
        </w:rPr>
        <w:t>数据格式：所有变量均为 FLOAT32，每个变量占 2 个 WORD（低字在前，高字在后）</w:t>
      </w:r>
    </w:p>
    <w:p w14:paraId="222567F0">
      <w:pPr>
        <w:rPr>
          <w:rFonts w:hint="eastAsia"/>
          <w:lang w:eastAsia="zh-CN"/>
        </w:rPr>
      </w:pPr>
      <w:r>
        <w:rPr>
          <w:lang w:eastAsia="zh-CN"/>
        </w:rPr>
        <w:t>★ 标记项为 V4.0 新增或变更项；标"保留"的 WORD 地址为已废弃槽位，地址保留以兼容旧版上位机</w:t>
      </w:r>
    </w:p>
    <w:p w14:paraId="101131FD">
      <w:pPr>
        <w:pStyle w:val="4"/>
        <w:rPr>
          <w:lang w:eastAsia="zh-CN"/>
        </w:rPr>
      </w:pPr>
      <w:r>
        <w:rPr>
          <w:lang w:eastAsia="zh-CN"/>
        </w:rPr>
        <w:t>V4.0 主要变更</w:t>
      </w:r>
    </w:p>
    <w:p w14:paraId="7EB77B8A">
      <w:pPr>
        <w:rPr>
          <w:rFonts w:hint="default"/>
          <w:lang w:val="en-US" w:eastAsia="zh-CN"/>
        </w:rPr>
      </w:pPr>
      <w:r>
        <w:rPr>
          <w:lang w:eastAsia="zh-CN"/>
        </w:rPr>
        <w:t>1. ★ 删除 MFF（模型前馈）和 ADRC（自抗扰控制），</w:t>
      </w:r>
      <w:r>
        <w:rPr>
          <w:rFonts w:hint="eastAsia"/>
          <w:lang w:val="en-US" w:eastAsia="zh-CN"/>
        </w:rPr>
        <w:t>改为模型自适应</w:t>
      </w:r>
    </w:p>
    <w:p w14:paraId="600B6C05">
      <w:pPr>
        <w:rPr>
          <w:rFonts w:hint="eastAsia"/>
          <w:lang w:eastAsia="zh-CN"/>
        </w:rPr>
      </w:pPr>
      <w:r>
        <w:rPr>
          <w:lang w:eastAsia="zh-CN"/>
        </w:rPr>
        <w:t>2. ★ 新增 PID Kp/Ki 参数（水/剂各 2 个），上位机可在线调参；</w:t>
      </w:r>
    </w:p>
    <w:p w14:paraId="185A507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lang w:eastAsia="zh-CN"/>
        </w:rPr>
        <w:t>. ★ 新增爆破试验流程（TestMode=2/3）：升压→保压→续升→检测爆破，自动记录峰值压力</w:t>
      </w:r>
    </w:p>
    <w:p w14:paraId="5BCC96A7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t>. ★ 爆破检测：实际压力 &lt; 峰值×70% 或 跌速 &lt; −20 MPa/s 任一触发</w:t>
      </w:r>
    </w:p>
    <w:p w14:paraId="52BC7DD4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t>. ★ 爆破续升与初始升压共用同一 RiseRate（MPa/s）</w:t>
      </w:r>
    </w:p>
    <w:p w14:paraId="2433FCD8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t>. ★ 删除 MFF 相关上位机变量：VBase/VSpecimen/Kv/TauValve/Valve*（共 14 个）</w:t>
      </w:r>
    </w:p>
    <w:p w14:paraId="7977A13D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7</w:t>
      </w:r>
      <w:r>
        <w:rPr>
          <w:lang w:eastAsia="zh-CN"/>
        </w:rPr>
        <w:t>. ★ 删除 ADRC 相关上位机变量：MFF_Output/ADRC_Output/ESO_Disturbance（共 6 个）</w:t>
      </w:r>
    </w:p>
    <w:p w14:paraId="7D7198E4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8</w:t>
      </w:r>
      <w:r>
        <w:rPr>
          <w:lang w:eastAsia="zh-CN"/>
        </w:rPr>
        <w:t>. ★ 删除系统级物理参数：Sys_BetaE/Sys_CLeak/Hydro_WorkingPressure（共 3 个）</w:t>
      </w:r>
    </w:p>
    <w:p w14:paraId="0A036D39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t>. ★ WORD 地址保持不变，已废弃槽位标注为"保留"，便于平滑切换上位机</w:t>
      </w:r>
    </w:p>
    <w:p w14:paraId="4081EA11">
      <w:pPr>
        <w:rPr>
          <w:rFonts w:hint="eastAsia"/>
        </w:rPr>
      </w:pPr>
      <w:r>
        <w:t>1</w:t>
      </w:r>
      <w:r>
        <w:rPr>
          <w:rFonts w:hint="eastAsia"/>
          <w:lang w:val="en-US" w:eastAsia="zh-CN"/>
        </w:rPr>
        <w:t>0</w:t>
      </w:r>
      <w:r>
        <w:t>. ★ 新增 PID_Output 回读（取代 MFF_Output 槽位）</w:t>
      </w:r>
    </w:p>
    <w:p w14:paraId="52FD5728">
      <w:pPr>
        <w:rPr>
          <w:rFonts w:hint="eastAsia"/>
          <w:lang w:eastAsia="zh-CN"/>
        </w:rPr>
      </w:pPr>
      <w:r>
        <w:rPr>
          <w:lang w:eastAsia="zh-CN"/>
        </w:rPr>
        <w:t>1</w:t>
      </w:r>
      <w:r>
        <w:rPr>
          <w:rFonts w:hint="eastAsia"/>
          <w:lang w:val="en-US" w:eastAsia="zh-CN"/>
        </w:rPr>
        <w:t>1</w:t>
      </w:r>
      <w:r>
        <w:rPr>
          <w:lang w:eastAsia="zh-CN"/>
        </w:rPr>
        <w:t>. ★ 旧参数 BurstPressure / RiseTime / HoldTime → 改为 BurstHoldP[1]/RiseRate/BurstHoldT[1]，单段时可兼容自动回落</w:t>
      </w:r>
    </w:p>
    <w:p w14:paraId="1B648CFC">
      <w:pPr>
        <w:rPr>
          <w:rFonts w:hint="eastAsia"/>
          <w:lang w:eastAsia="zh-CN"/>
        </w:rPr>
      </w:pPr>
      <w:r>
        <w:rPr>
          <w:lang w:eastAsia="zh-CN"/>
        </w:rPr>
        <w:t>1</w:t>
      </w:r>
      <w:r>
        <w:rPr>
          <w:rFonts w:hint="eastAsia"/>
          <w:lang w:val="en-US" w:eastAsia="zh-CN"/>
        </w:rPr>
        <w:t>2</w:t>
      </w:r>
      <w:r>
        <w:rPr>
          <w:lang w:eastAsia="zh-CN"/>
        </w:rPr>
        <w:t>. ★ 冲洗排气拆分水/剂两路独立控制（油路输出 +3V/−0.5V）</w:t>
      </w:r>
    </w:p>
    <w:p w14:paraId="5AA3FA09">
      <w:pPr>
        <w:rPr>
          <w:rFonts w:hint="eastAsia"/>
          <w:lang w:eastAsia="zh-CN"/>
        </w:rPr>
      </w:pPr>
      <w:r>
        <w:rPr>
          <w:lang w:eastAsia="zh-CN"/>
        </w:rPr>
        <w:t>1</w:t>
      </w:r>
      <w:r>
        <w:rPr>
          <w:rFonts w:hint="eastAsia"/>
          <w:lang w:val="en-US" w:eastAsia="zh-CN"/>
        </w:rPr>
        <w:t>3</w:t>
      </w:r>
      <w:r>
        <w:rPr>
          <w:lang w:eastAsia="zh-CN"/>
        </w:rPr>
        <w:t>. ★ 新增爆破最大安全压力 BurstMaxLimit（水 WORD 66-67、油 114-115），到限自动停机并标记 BurstPhase=4</w:t>
      </w:r>
    </w:p>
    <w:p w14:paraId="7AE50602">
      <w:pPr>
        <w:rPr>
          <w:rFonts w:hint="eastAsia"/>
          <w:lang w:eastAsia="zh-CN"/>
        </w:rPr>
      </w:pPr>
      <w:r>
        <w:rPr>
          <w:lang w:eastAsia="zh-CN"/>
        </w:rPr>
        <w:t>1</w:t>
      </w:r>
      <w:r>
        <w:rPr>
          <w:rFonts w:hint="eastAsia"/>
          <w:lang w:val="en-US" w:eastAsia="zh-CN"/>
        </w:rPr>
        <w:t>4</w:t>
      </w:r>
      <w:r>
        <w:rPr>
          <w:lang w:eastAsia="zh-CN"/>
        </w:rPr>
        <w:t>. ★ 爆破保压改为多段（N ≤ 10）：上位机写 BurstHoldCount + BurstHoldP[1..10] + BurstHoldT[1..10]</w:t>
      </w:r>
    </w:p>
    <w:p w14:paraId="428959B2">
      <w:pPr>
        <w:rPr>
          <w:rFonts w:hint="eastAsia"/>
          <w:lang w:eastAsia="zh-CN"/>
        </w:rPr>
      </w:pPr>
      <w:r>
        <w:rPr>
          <w:lang w:eastAsia="zh-CN"/>
        </w:rPr>
        <w:t>1</w:t>
      </w:r>
      <w:r>
        <w:rPr>
          <w:rFonts w:hint="eastAsia"/>
          <w:lang w:val="en-US" w:eastAsia="zh-CN"/>
        </w:rPr>
        <w:t>5</w:t>
      </w:r>
      <w:r>
        <w:rPr>
          <w:lang w:eastAsia="zh-CN"/>
        </w:rPr>
        <w:t>. ★ 爆破 PID 独立 Kp/Ki（PP_*_Burst_Kp/Ki，WORD 184-191），与脉冲 PID 分离</w:t>
      </w:r>
    </w:p>
    <w:p w14:paraId="790343BE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16</w:t>
      </w:r>
      <w:r>
        <w:rPr>
          <w:lang w:eastAsia="zh-CN"/>
        </w:rPr>
        <w:t>. ★ 仅保压段启用 Ki，斜坡段强制 Ki=0；相位切换时复位积分项，避免超调</w:t>
      </w:r>
    </w:p>
    <w:p w14:paraId="3C02727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17</w:t>
      </w:r>
      <w:r>
        <w:rPr>
          <w:lang w:eastAsia="zh-CN"/>
        </w:rPr>
        <w:t>. ★ 爆破相位增加待机状态 5=待机，PLC 上电及收到运行命令后先停在 5，进入运行状态后切到 0 升压</w:t>
      </w:r>
    </w:p>
    <w:p w14:paraId="42A0871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18</w:t>
      </w:r>
      <w:r>
        <w:rPr>
          <w:lang w:eastAsia="zh-CN"/>
        </w:rPr>
        <w:t>. ★ 新增 ILC 自学习中标志 PP_*_ILC_Learning（WORD 46-47 水、76-77 油），1=学习中 0=空闲/已收敛</w:t>
      </w:r>
    </w:p>
    <w:p w14:paraId="6C486E28">
      <w:pPr>
        <w:rPr>
          <w:rFonts w:hint="eastAsia"/>
          <w:lang w:eastAsia="zh-CN"/>
        </w:rPr>
      </w:pPr>
      <w:r>
        <w:rPr>
          <w:lang w:eastAsia="zh-CN"/>
        </w:rPr>
        <w:t>PID 控制器参数设定指南</w:t>
      </w:r>
    </w:p>
    <w:p w14:paraId="57AF1A9D">
      <w:pPr>
        <w:pStyle w:val="4"/>
        <w:rPr>
          <w:lang w:eastAsia="zh-CN"/>
        </w:rPr>
      </w:pPr>
      <w:r>
        <w:rPr>
          <w:rFonts w:ascii="微软雅黑" w:hAnsi="微软雅黑" w:eastAsia="微软雅黑"/>
          <w:color w:val="1A3C6E"/>
          <w:lang w:eastAsia="zh-CN"/>
        </w:rPr>
        <w:t>装机/调参时设定（工程师级别）：</w:t>
      </w:r>
    </w:p>
    <w:p w14:paraId="739CE60E">
      <w:pPr>
        <w:rPr>
          <w:rFonts w:hint="eastAsia"/>
          <w:lang w:eastAsia="zh-CN"/>
        </w:rPr>
      </w:pPr>
      <w:r>
        <w:rPr>
          <w:lang w:eastAsia="zh-CN"/>
        </w:rPr>
        <w:t xml:space="preserve">  - PID_Kp / Burst_Kp：比例增益(V/MPa)，建议从 0.3 起步，逐步加大直到响应稳定无振荡</w:t>
      </w:r>
    </w:p>
    <w:p w14:paraId="65328BF0">
      <w:pPr>
        <w:rPr>
          <w:rFonts w:hint="eastAsia"/>
          <w:lang w:eastAsia="zh-CN"/>
        </w:rPr>
      </w:pPr>
      <w:r>
        <w:rPr>
          <w:lang w:eastAsia="zh-CN"/>
        </w:rPr>
        <w:t xml:space="preserve">  - PID_Ki / Burst_Ki：积分增益(V/MPa/s)，建议先置 0，待 Kp 调好后小幅加入消除残差</w:t>
      </w:r>
    </w:p>
    <w:p w14:paraId="37F24DA0">
      <w:pPr>
        <w:rPr>
          <w:rFonts w:hint="eastAsia"/>
        </w:rPr>
      </w:pPr>
      <w:r>
        <w:rPr>
          <w:lang w:eastAsia="zh-CN"/>
        </w:rPr>
        <w:t xml:space="preserve">  - PID 微分项 Kd 默认为 0，上位机暂不开放；如需要可在 FB_HydraulicPID 内部修改</w:t>
      </w:r>
    </w:p>
    <w:p w14:paraId="6598C9D1">
      <w:pPr>
        <w:rPr>
          <w:rFonts w:hint="eastAsia"/>
        </w:rPr>
      </w:pPr>
      <w:r>
        <w:t>每次换被试件设定（操作工级别）：</w:t>
      </w:r>
    </w:p>
    <w:p w14:paraId="318336D6">
      <w:pPr>
        <w:rPr>
          <w:rFonts w:hint="eastAsia"/>
        </w:rPr>
      </w:pPr>
      <w:r>
        <w:t xml:space="preserve">  - TargetPressure / MinPressure / Frequency / WaveType：按试验标准设定</w:t>
      </w:r>
    </w:p>
    <w:p w14:paraId="2B5A0BE9">
      <w:pPr>
        <w:rPr>
          <w:rFonts w:hint="eastAsia"/>
          <w:lang w:eastAsia="zh-CN"/>
        </w:rPr>
      </w:pPr>
      <w:r>
        <w:t xml:space="preserve">  - HighLimit：高压保护，建议设为 TargetPressure × 1.2</w:t>
      </w:r>
    </w:p>
    <w:p w14:paraId="3887AFDA">
      <w:pPr>
        <w:rPr>
          <w:rFonts w:hint="eastAsia"/>
        </w:rPr>
      </w:pPr>
      <w:r>
        <w:rPr>
          <w:lang w:eastAsia="zh-CN"/>
        </w:rPr>
        <w:t>爆破试验设定（TestMode = 2 水路 / 3 油路）：</w:t>
      </w:r>
    </w:p>
    <w:p w14:paraId="48721F9A">
      <w:pPr>
        <w:rPr>
          <w:rFonts w:hint="eastAsia"/>
        </w:rPr>
      </w:pPr>
      <w:r>
        <w:t xml:space="preserve">  - Burst_Kp / Burst_Ki：爆破独立 PID 增益（与脉冲 PID 分离），仅保压段启用 Ki</w:t>
      </w:r>
    </w:p>
    <w:p w14:paraId="5D3335E1">
      <w:pPr>
        <w:rPr>
          <w:rFonts w:hint="eastAsia"/>
        </w:rPr>
      </w:pPr>
      <w:r>
        <w:t xml:space="preserve">  - RiseRate (MPa/s)：升压速率，初始升压与续升共用</w:t>
      </w:r>
    </w:p>
    <w:p w14:paraId="10A6D7E7">
      <w:pPr>
        <w:rPr>
          <w:rFonts w:hint="eastAsia"/>
        </w:rPr>
      </w:pPr>
      <w:r>
        <w:t xml:space="preserve">  - BurstHoldCount：保压段数 1~10；0 或越界时回落到单段(BurstPressure/HoldTime)</w:t>
      </w:r>
    </w:p>
    <w:p w14:paraId="6BB56041">
      <w:pPr>
        <w:rPr>
          <w:rFonts w:hint="eastAsia"/>
        </w:rPr>
      </w:pPr>
      <w:r>
        <w:t xml:space="preserve">  - BurstHoldP[1..N]：各段目标压力 (MPa)</w:t>
      </w:r>
    </w:p>
    <w:p w14:paraId="283A8551">
      <w:pPr>
        <w:rPr>
          <w:rFonts w:hint="eastAsia"/>
        </w:rPr>
      </w:pPr>
      <w:r>
        <w:t xml:space="preserve">  - BurstHoldT[1..N]：各段保压时长 (s)</w:t>
      </w:r>
    </w:p>
    <w:p w14:paraId="681936E3">
      <w:pPr>
        <w:rPr>
          <w:rFonts w:hint="eastAsia"/>
        </w:rPr>
      </w:pPr>
      <w:r>
        <w:t xml:space="preserve">  - BurstMaxLimit (MPa)：安全上限，给定到此停机并标记 BurstPhase=4</w:t>
      </w:r>
    </w:p>
    <w:p w14:paraId="374C173A">
      <w:pPr>
        <w:rPr>
          <w:rFonts w:hint="eastAsia"/>
        </w:rPr>
      </w:pPr>
      <w:r>
        <w:t xml:space="preserve">  - 流程：5 待机 → 0 升压到 P[k] → 1 保压 → (下一段) 或 2 续升 → 3 已爆破 / 4 到上限</w:t>
      </w:r>
    </w:p>
    <w:p w14:paraId="63EBB026">
      <w:pPr>
        <w:rPr>
          <w:rFonts w:hint="eastAsia"/>
        </w:rPr>
      </w:pPr>
      <w:r>
        <w:t xml:space="preserve">  - 检测：实际压力 &lt; 峰值×70% 或 跌速 &lt; −20 MPa/s 触发；PP_*_BurstResult 锁存峰值压力</w:t>
      </w:r>
    </w:p>
    <w:p w14:paraId="2A5B80BA">
      <w:pPr>
        <w:rPr>
          <w:rFonts w:hint="eastAsia"/>
          <w:lang w:eastAsia="zh-CN"/>
        </w:rPr>
      </w:pPr>
      <w:r>
        <w:rPr>
          <w:lang w:eastAsia="zh-CN"/>
        </w:rPr>
        <w:t>可用默认值（一般无需修改）：</w:t>
      </w:r>
    </w:p>
    <w:p w14:paraId="13662661">
      <w:pPr>
        <w:rPr>
          <w:rFonts w:hint="eastAsia"/>
          <w:lang w:eastAsia="zh-CN"/>
        </w:rPr>
      </w:pPr>
      <w:r>
        <w:rPr>
          <w:lang w:eastAsia="zh-CN"/>
        </w:rPr>
        <w:t xml:space="preserve">  - ILC_LearningRate：学习率，0 表示使用容积自适应默认值</w:t>
      </w:r>
    </w:p>
    <w:p w14:paraId="39A3D2CC">
      <w:pPr>
        <w:rPr>
          <w:rFonts w:hint="eastAsia"/>
          <w:lang w:eastAsia="zh-CN"/>
        </w:rPr>
      </w:pPr>
      <w:r>
        <w:rPr>
          <w:lang w:eastAsia="zh-CN"/>
        </w:rPr>
        <w:t xml:space="preserve">  - ILC_Enable=0 时 PID 直接跟踪原始波形目标，ILC 不参与</w:t>
      </w:r>
    </w:p>
    <w:p w14:paraId="5CDAB353">
      <w:pPr>
        <w:rPr>
          <w:rFonts w:hint="eastAsia"/>
          <w:lang w:eastAsia="zh-CN"/>
        </w:rPr>
      </w:pPr>
      <w:r>
        <w:t>自定义波形上传流程（WaveType=4）：</w:t>
      </w:r>
    </w:p>
    <w:p w14:paraId="4D1E617A">
      <w:pPr>
        <w:rPr>
          <w:rFonts w:hint="eastAsia"/>
          <w:lang w:eastAsia="zh-CN"/>
        </w:rPr>
      </w:pPr>
      <w:r>
        <w:rPr>
          <w:lang w:eastAsia="zh-CN"/>
        </w:rPr>
        <w:t xml:space="preserve">  1. 在 PC 端计算任意波形轮廓，等间距采样为 2~800 个压力值(MPa)</w:t>
      </w:r>
    </w:p>
    <w:p w14:paraId="218E557F">
      <w:pPr>
        <w:rPr>
          <w:rFonts w:hint="eastAsia"/>
          <w:lang w:eastAsia="zh-CN"/>
        </w:rPr>
      </w:pPr>
      <w:r>
        <w:rPr>
          <w:lang w:eastAsia="zh-CN"/>
        </w:rPr>
        <w:t xml:space="preserve">  2. 写入 WaveUpload_Channel (0=水路/1=油路)</w:t>
      </w:r>
    </w:p>
    <w:p w14:paraId="6C72AA3F">
      <w:pPr>
        <w:rPr>
          <w:rFonts w:hint="eastAsia"/>
        </w:rPr>
      </w:pPr>
      <w:r>
        <w:rPr>
          <w:lang w:eastAsia="zh-CN"/>
        </w:rPr>
        <w:t xml:space="preserve">  3. 写入 WaveUpload_NumPoints (数据点数)</w:t>
      </w:r>
    </w:p>
    <w:p w14:paraId="05FA2D2C">
      <w:pPr>
        <w:rPr>
          <w:rFonts w:hint="eastAsia"/>
        </w:rPr>
      </w:pPr>
      <w:r>
        <w:t xml:space="preserve">  4. 分批写入 WaveUpload_Data[0..N-1] (每点为一个周期内的绝对压力值)</w:t>
      </w:r>
    </w:p>
    <w:p w14:paraId="69A3B53E">
      <w:pPr>
        <w:rPr>
          <w:rFonts w:hint="eastAsia"/>
        </w:rPr>
      </w:pPr>
      <w:r>
        <w:t xml:space="preserve">  5. 写入 WaveUpload_Commit=1 触发加载</w:t>
      </w:r>
    </w:p>
    <w:p w14:paraId="486CF792">
      <w:pPr>
        <w:rPr>
          <w:rFonts w:hint="eastAsia"/>
        </w:rPr>
      </w:pPr>
      <w:r>
        <w:t xml:space="preserve">  6. 读取 WaveUpload_Status: 1=成功 2=错误</w:t>
      </w:r>
    </w:p>
    <w:p w14:paraId="17627309">
      <w:pPr>
        <w:rPr>
          <w:rFonts w:hint="eastAsia"/>
        </w:rPr>
      </w:pPr>
      <w:r>
        <w:t xml:space="preserve">  7. 设置 WaveType=4 启用自定义波形</w:t>
      </w:r>
    </w:p>
    <w:p w14:paraId="36E3CF53">
      <w:pPr>
        <w:rPr>
          <w:rFonts w:hint="eastAsia"/>
          <w:lang w:eastAsia="zh-CN"/>
        </w:rPr>
      </w:pPr>
      <w:r>
        <w:t xml:space="preserve">  注意：LUT 数据为绝对压力(MPa)，PLC 会按相位线性插值输出</w:t>
      </w:r>
    </w:p>
    <w:p w14:paraId="5C957FB0">
      <w:pPr>
        <w:rPr>
          <w:rFonts w:hint="eastAsia"/>
          <w:lang w:eastAsia="zh-CN"/>
        </w:rPr>
      </w:pPr>
      <w:r>
        <w:rPr>
          <w:lang w:eastAsia="zh-CN"/>
        </w:rPr>
        <w:t xml:space="preserve">  注意：LUT数据为绝对压力(MPa)，PLC会按相位线性插值输出</w:t>
      </w:r>
    </w:p>
    <w:p w14:paraId="749DCF64">
      <w:pPr>
        <w:pStyle w:val="4"/>
      </w:pPr>
      <w:r>
        <w:rPr>
          <w:rFonts w:ascii="微软雅黑" w:hAnsi="微软雅黑" w:eastAsia="微软雅黑"/>
          <w:color w:val="1A3C6E"/>
        </w:rPr>
        <w:t>表一：PC → PLC（HOLDING_REGISTER）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2265"/>
        <w:gridCol w:w="3012"/>
        <w:gridCol w:w="2314"/>
        <w:gridCol w:w="2298"/>
        <w:gridCol w:w="3187"/>
      </w:tblGrid>
      <w:tr w14:paraId="7EB887CA">
        <w:trPr>
          <w:jc w:val="center"/>
        </w:trPr>
        <w:tc>
          <w:tcPr>
            <w:tcW w:w="2278" w:type="dxa"/>
            <w:shd w:val="clear" w:color="auto" w:fill="D9E2F3"/>
          </w:tcPr>
          <w:p w14:paraId="12AEA42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WORD地址</w:t>
            </w:r>
          </w:p>
        </w:tc>
        <w:tc>
          <w:tcPr>
            <w:tcW w:w="2265" w:type="dxa"/>
            <w:shd w:val="clear" w:color="auto" w:fill="D9E2F3"/>
          </w:tcPr>
          <w:p w14:paraId="63A2CF7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字节数</w:t>
            </w:r>
          </w:p>
        </w:tc>
        <w:tc>
          <w:tcPr>
            <w:tcW w:w="3012" w:type="dxa"/>
            <w:shd w:val="clear" w:color="auto" w:fill="D9E2F3"/>
          </w:tcPr>
          <w:p w14:paraId="71CB771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变量名称</w:t>
            </w:r>
          </w:p>
        </w:tc>
        <w:tc>
          <w:tcPr>
            <w:tcW w:w="2314" w:type="dxa"/>
            <w:shd w:val="clear" w:color="auto" w:fill="D9E2F3"/>
          </w:tcPr>
          <w:p w14:paraId="4455095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2298" w:type="dxa"/>
            <w:shd w:val="clear" w:color="auto" w:fill="D9E2F3"/>
          </w:tcPr>
          <w:p w14:paraId="6BC550A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单位</w:t>
            </w:r>
          </w:p>
        </w:tc>
        <w:tc>
          <w:tcPr>
            <w:tcW w:w="3187" w:type="dxa"/>
            <w:shd w:val="clear" w:color="auto" w:fill="D9E2F3"/>
          </w:tcPr>
          <w:p w14:paraId="24132E9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14:paraId="0455BE59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7BFCC3F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系统控制区（WORD 0–13）</w:t>
            </w:r>
          </w:p>
        </w:tc>
      </w:tr>
      <w:tr w14:paraId="40C9C029">
        <w:trPr>
          <w:jc w:val="center"/>
        </w:trPr>
        <w:tc>
          <w:tcPr>
            <w:tcW w:w="2278" w:type="dxa"/>
          </w:tcPr>
          <w:p w14:paraId="6A9502FF">
            <w:pPr>
              <w:spacing w:after="0" w:line="240" w:lineRule="auto"/>
              <w:rPr>
                <w:rFonts w:hint="eastAsia"/>
              </w:rPr>
            </w:pPr>
            <w:r>
              <w:t>0-1</w:t>
            </w:r>
          </w:p>
        </w:tc>
        <w:tc>
          <w:tcPr>
            <w:tcW w:w="2265" w:type="dxa"/>
          </w:tcPr>
          <w:p w14:paraId="4B5DD8D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0A535E05">
            <w:pPr>
              <w:spacing w:after="0" w:line="240" w:lineRule="auto"/>
              <w:rPr>
                <w:rFonts w:hint="eastAsia"/>
              </w:rPr>
            </w:pPr>
            <w:r>
              <w:t>PP_FrameCounter_PC</w:t>
            </w:r>
          </w:p>
        </w:tc>
        <w:tc>
          <w:tcPr>
            <w:tcW w:w="2314" w:type="dxa"/>
          </w:tcPr>
          <w:p w14:paraId="7DC4DD2A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47E85A36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1A1E8E7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上位机帧计数器（心跳）</w:t>
            </w:r>
          </w:p>
        </w:tc>
      </w:tr>
      <w:tr w14:paraId="49A9B1E3">
        <w:trPr>
          <w:jc w:val="center"/>
        </w:trPr>
        <w:tc>
          <w:tcPr>
            <w:tcW w:w="2278" w:type="dxa"/>
          </w:tcPr>
          <w:p w14:paraId="2C400AC2">
            <w:pPr>
              <w:spacing w:after="0" w:line="240" w:lineRule="auto"/>
              <w:rPr>
                <w:rFonts w:hint="eastAsia"/>
              </w:rPr>
            </w:pPr>
            <w:r>
              <w:t>2-3</w:t>
            </w:r>
          </w:p>
        </w:tc>
        <w:tc>
          <w:tcPr>
            <w:tcW w:w="2265" w:type="dxa"/>
          </w:tcPr>
          <w:p w14:paraId="7344C6B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389DE39E">
            <w:pPr>
              <w:spacing w:after="0" w:line="240" w:lineRule="auto"/>
              <w:rPr>
                <w:rFonts w:hint="eastAsia"/>
              </w:rPr>
            </w:pPr>
            <w:r>
              <w:t>PP_SysCommand</w:t>
            </w:r>
          </w:p>
        </w:tc>
        <w:tc>
          <w:tcPr>
            <w:tcW w:w="2314" w:type="dxa"/>
          </w:tcPr>
          <w:p w14:paraId="40793AE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59B6F71E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5A4B8E1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系统命令 0=空闲 1=启动 2=停止 3=确认推进 4=复位</w:t>
            </w:r>
          </w:p>
        </w:tc>
      </w:tr>
      <w:tr w14:paraId="528C74AF">
        <w:trPr>
          <w:jc w:val="center"/>
        </w:trPr>
        <w:tc>
          <w:tcPr>
            <w:tcW w:w="2278" w:type="dxa"/>
          </w:tcPr>
          <w:p w14:paraId="6A715A4C">
            <w:pPr>
              <w:spacing w:after="0" w:line="240" w:lineRule="auto"/>
              <w:rPr>
                <w:rFonts w:hint="eastAsia"/>
              </w:rPr>
            </w:pPr>
            <w:r>
              <w:t>4-5</w:t>
            </w:r>
          </w:p>
        </w:tc>
        <w:tc>
          <w:tcPr>
            <w:tcW w:w="2265" w:type="dxa"/>
          </w:tcPr>
          <w:p w14:paraId="068BCCA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4DB087E9">
            <w:pPr>
              <w:spacing w:after="0" w:line="240" w:lineRule="auto"/>
              <w:rPr>
                <w:rFonts w:hint="eastAsia"/>
              </w:rPr>
            </w:pPr>
            <w:r>
              <w:t>PP_TestMode</w:t>
            </w:r>
          </w:p>
        </w:tc>
        <w:tc>
          <w:tcPr>
            <w:tcW w:w="2314" w:type="dxa"/>
          </w:tcPr>
          <w:p w14:paraId="3513478C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66B530E4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0BB404D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测试模式 0=水路脉冲 1=油路脉冲 2=水路爆破 3=油路爆破</w:t>
            </w:r>
          </w:p>
        </w:tc>
      </w:tr>
      <w:tr w14:paraId="64D664FE">
        <w:trPr>
          <w:jc w:val="center"/>
        </w:trPr>
        <w:tc>
          <w:tcPr>
            <w:tcW w:w="2278" w:type="dxa"/>
          </w:tcPr>
          <w:p w14:paraId="2EA2D7DF">
            <w:pPr>
              <w:spacing w:after="0" w:line="240" w:lineRule="auto"/>
              <w:rPr>
                <w:rFonts w:hint="eastAsia"/>
              </w:rPr>
            </w:pPr>
            <w:r>
              <w:t>6-7</w:t>
            </w:r>
          </w:p>
        </w:tc>
        <w:tc>
          <w:tcPr>
            <w:tcW w:w="2265" w:type="dxa"/>
          </w:tcPr>
          <w:p w14:paraId="2387E624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198CF9FF">
            <w:pPr>
              <w:spacing w:after="0" w:line="240" w:lineRule="auto"/>
              <w:rPr>
                <w:rFonts w:hint="eastAsia"/>
              </w:rPr>
            </w:pPr>
            <w:r>
              <w:t>PP_AlarmReset</w:t>
            </w:r>
          </w:p>
        </w:tc>
        <w:tc>
          <w:tcPr>
            <w:tcW w:w="2314" w:type="dxa"/>
          </w:tcPr>
          <w:p w14:paraId="4575E18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7B7A39E2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18867BD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报警复位（上升沿有效）</w:t>
            </w:r>
          </w:p>
        </w:tc>
      </w:tr>
      <w:tr w14:paraId="1189A917">
        <w:trPr>
          <w:jc w:val="center"/>
        </w:trPr>
        <w:tc>
          <w:tcPr>
            <w:tcW w:w="2278" w:type="dxa"/>
          </w:tcPr>
          <w:p w14:paraId="05FBCE8C">
            <w:pPr>
              <w:spacing w:after="0" w:line="240" w:lineRule="auto"/>
              <w:rPr>
                <w:rFonts w:hint="eastAsia"/>
              </w:rPr>
            </w:pPr>
            <w:r>
              <w:t>8-9</w:t>
            </w:r>
          </w:p>
        </w:tc>
        <w:tc>
          <w:tcPr>
            <w:tcW w:w="2265" w:type="dxa"/>
          </w:tcPr>
          <w:p w14:paraId="234C67F6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10CCF830">
            <w:pPr>
              <w:spacing w:after="0" w:line="240" w:lineRule="auto"/>
              <w:rPr>
                <w:rFonts w:hint="eastAsia"/>
              </w:rPr>
            </w:pPr>
            <w:r>
              <w:t>PP_Enable</w:t>
            </w:r>
          </w:p>
        </w:tc>
        <w:tc>
          <w:tcPr>
            <w:tcW w:w="2314" w:type="dxa"/>
          </w:tcPr>
          <w:p w14:paraId="5EF3CC3B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1AAC41E7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4D4265AB">
            <w:pPr>
              <w:spacing w:after="0" w:line="240" w:lineRule="auto"/>
              <w:rPr>
                <w:rFonts w:hint="eastAsia"/>
              </w:rPr>
            </w:pPr>
            <w:r>
              <w:t>系统使能</w:t>
            </w:r>
          </w:p>
        </w:tc>
      </w:tr>
      <w:tr w14:paraId="4C873E4D">
        <w:trPr>
          <w:jc w:val="center"/>
        </w:trPr>
        <w:tc>
          <w:tcPr>
            <w:tcW w:w="2278" w:type="dxa"/>
          </w:tcPr>
          <w:p w14:paraId="7DFF97E2">
            <w:pPr>
              <w:spacing w:after="0" w:line="240" w:lineRule="auto"/>
              <w:rPr>
                <w:rFonts w:hint="eastAsia"/>
              </w:rPr>
            </w:pPr>
            <w:r>
              <w:t>10-11</w:t>
            </w:r>
          </w:p>
        </w:tc>
        <w:tc>
          <w:tcPr>
            <w:tcW w:w="2265" w:type="dxa"/>
          </w:tcPr>
          <w:p w14:paraId="10D140E2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0CFA699F">
            <w:pPr>
              <w:spacing w:after="0" w:line="240" w:lineRule="auto"/>
              <w:rPr>
                <w:rFonts w:hint="eastAsia"/>
              </w:rPr>
            </w:pPr>
            <w:r>
              <w:t>PP_EmergencyStop</w:t>
            </w:r>
          </w:p>
        </w:tc>
        <w:tc>
          <w:tcPr>
            <w:tcW w:w="2314" w:type="dxa"/>
          </w:tcPr>
          <w:p w14:paraId="6EEBC69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2ED35134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06F706CA">
            <w:pPr>
              <w:spacing w:after="0" w:line="240" w:lineRule="auto"/>
              <w:rPr>
                <w:rFonts w:hint="eastAsia"/>
              </w:rPr>
            </w:pPr>
            <w:r>
              <w:t>急停</w:t>
            </w:r>
          </w:p>
        </w:tc>
      </w:tr>
      <w:tr w14:paraId="2CD26385">
        <w:trPr>
          <w:jc w:val="center"/>
        </w:trPr>
        <w:tc>
          <w:tcPr>
            <w:tcW w:w="2278" w:type="dxa"/>
          </w:tcPr>
          <w:p w14:paraId="59D06333">
            <w:pPr>
              <w:spacing w:after="0" w:line="240" w:lineRule="auto"/>
              <w:rPr>
                <w:rFonts w:hint="eastAsia"/>
              </w:rPr>
            </w:pPr>
            <w:r>
              <w:t>12-13</w:t>
            </w:r>
          </w:p>
        </w:tc>
        <w:tc>
          <w:tcPr>
            <w:tcW w:w="2265" w:type="dxa"/>
          </w:tcPr>
          <w:p w14:paraId="6D247CA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52D85836">
            <w:pPr>
              <w:spacing w:after="0" w:line="240" w:lineRule="auto"/>
              <w:rPr>
                <w:rFonts w:hint="eastAsia"/>
              </w:rPr>
            </w:pPr>
            <w:r>
              <w:t>PP_HeartbeatTimeout</w:t>
            </w:r>
          </w:p>
        </w:tc>
        <w:tc>
          <w:tcPr>
            <w:tcW w:w="2314" w:type="dxa"/>
          </w:tcPr>
          <w:p w14:paraId="321969D0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53B99510">
            <w:pPr>
              <w:spacing w:after="0" w:line="240" w:lineRule="auto"/>
              <w:rPr>
                <w:rFonts w:hint="eastAsia"/>
              </w:rPr>
            </w:pPr>
            <w:r>
              <w:t>s</w:t>
            </w:r>
          </w:p>
        </w:tc>
        <w:tc>
          <w:tcPr>
            <w:tcW w:w="3187" w:type="dxa"/>
          </w:tcPr>
          <w:p w14:paraId="26BD928B">
            <w:pPr>
              <w:spacing w:after="0" w:line="240" w:lineRule="auto"/>
              <w:rPr>
                <w:rFonts w:hint="eastAsia"/>
              </w:rPr>
            </w:pPr>
            <w:r>
              <w:t>心跳超时时间</w:t>
            </w:r>
          </w:p>
        </w:tc>
      </w:tr>
      <w:tr w14:paraId="2E89E896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026CADD0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冲洗排气参数区（WORD 14–17）</w:t>
            </w:r>
          </w:p>
        </w:tc>
      </w:tr>
      <w:tr w14:paraId="15FDDC63">
        <w:trPr>
          <w:jc w:val="center"/>
        </w:trPr>
        <w:tc>
          <w:tcPr>
            <w:tcW w:w="2278" w:type="dxa"/>
          </w:tcPr>
          <w:p w14:paraId="62D03680">
            <w:pPr>
              <w:spacing w:after="0" w:line="240" w:lineRule="auto"/>
              <w:rPr>
                <w:rFonts w:hint="eastAsia"/>
              </w:rPr>
            </w:pPr>
            <w:r>
              <w:t>14-15</w:t>
            </w:r>
          </w:p>
        </w:tc>
        <w:tc>
          <w:tcPr>
            <w:tcW w:w="2265" w:type="dxa"/>
          </w:tcPr>
          <w:p w14:paraId="2B60B06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42F58B4A">
            <w:pPr>
              <w:spacing w:after="0" w:line="240" w:lineRule="auto"/>
              <w:rPr>
                <w:rFonts w:hint="eastAsia"/>
              </w:rPr>
            </w:pPr>
            <w:r>
              <w:t>PP_FlushDuration</w:t>
            </w:r>
          </w:p>
        </w:tc>
        <w:tc>
          <w:tcPr>
            <w:tcW w:w="2314" w:type="dxa"/>
          </w:tcPr>
          <w:p w14:paraId="7B1AC918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6F5F97BA">
            <w:pPr>
              <w:spacing w:after="0" w:line="240" w:lineRule="auto"/>
              <w:rPr>
                <w:rFonts w:hint="eastAsia"/>
              </w:rPr>
            </w:pPr>
            <w:r>
              <w:t>s</w:t>
            </w:r>
          </w:p>
        </w:tc>
        <w:tc>
          <w:tcPr>
            <w:tcW w:w="3187" w:type="dxa"/>
          </w:tcPr>
          <w:p w14:paraId="23C389E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冲洗排气持续时间（0=跳过）</w:t>
            </w:r>
          </w:p>
        </w:tc>
      </w:tr>
      <w:tr w14:paraId="19AB54DE">
        <w:trPr>
          <w:jc w:val="center"/>
        </w:trPr>
        <w:tc>
          <w:tcPr>
            <w:tcW w:w="2278" w:type="dxa"/>
          </w:tcPr>
          <w:p w14:paraId="75CBFBB9">
            <w:pPr>
              <w:spacing w:after="0" w:line="240" w:lineRule="auto"/>
              <w:rPr>
                <w:rFonts w:hint="eastAsia"/>
              </w:rPr>
            </w:pPr>
            <w:r>
              <w:t>16-17</w:t>
            </w:r>
          </w:p>
        </w:tc>
        <w:tc>
          <w:tcPr>
            <w:tcW w:w="2265" w:type="dxa"/>
          </w:tcPr>
          <w:p w14:paraId="6BD73A4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2FA38694">
            <w:pPr>
              <w:spacing w:after="0" w:line="240" w:lineRule="auto"/>
              <w:rPr>
                <w:rFonts w:hint="eastAsia"/>
              </w:rPr>
            </w:pPr>
            <w:r>
              <w:t>PP_FlushValveOutput</w:t>
            </w:r>
          </w:p>
        </w:tc>
        <w:tc>
          <w:tcPr>
            <w:tcW w:w="2314" w:type="dxa"/>
          </w:tcPr>
          <w:p w14:paraId="6943B180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12898592">
            <w:pPr>
              <w:spacing w:after="0" w:line="240" w:lineRule="auto"/>
              <w:rPr>
                <w:rFonts w:hint="eastAsia"/>
              </w:rPr>
            </w:pPr>
            <w:r>
              <w:t>V</w:t>
            </w:r>
          </w:p>
        </w:tc>
        <w:tc>
          <w:tcPr>
            <w:tcW w:w="3187" w:type="dxa"/>
          </w:tcPr>
          <w:p w14:paraId="152EDF1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冲洗排气阀门输出电压</w:t>
            </w:r>
          </w:p>
        </w:tc>
      </w:tr>
      <w:tr w14:paraId="5B20303F">
        <w:trPr>
          <w:jc w:val="center"/>
        </w:trPr>
        <w:tc>
          <w:tcPr>
            <w:tcW w:w="2278" w:type="dxa"/>
          </w:tcPr>
          <w:p w14:paraId="0B08E5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18-19</w:t>
            </w:r>
          </w:p>
        </w:tc>
        <w:tc>
          <w:tcPr>
            <w:tcW w:w="2265" w:type="dxa"/>
          </w:tcPr>
          <w:p w14:paraId="5DDB08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3012" w:type="dxa"/>
          </w:tcPr>
          <w:p w14:paraId="217DCC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5E063B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FLOAT32</w:t>
            </w:r>
          </w:p>
        </w:tc>
        <w:tc>
          <w:tcPr>
            <w:tcW w:w="2298" w:type="dxa"/>
          </w:tcPr>
          <w:p w14:paraId="0E3AADE4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3187" w:type="dxa"/>
          </w:tcPr>
          <w:p w14:paraId="4EFA65F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 w14:paraId="39975C18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6DD7F66F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水路控制参数区（WORD 20–65）</w:t>
            </w:r>
          </w:p>
        </w:tc>
      </w:tr>
      <w:tr w14:paraId="64D036BF">
        <w:trPr>
          <w:jc w:val="center"/>
        </w:trPr>
        <w:tc>
          <w:tcPr>
            <w:tcW w:w="2278" w:type="dxa"/>
          </w:tcPr>
          <w:p w14:paraId="76F087BE">
            <w:pPr>
              <w:spacing w:after="0" w:line="240" w:lineRule="auto"/>
              <w:rPr>
                <w:rFonts w:hint="eastAsia"/>
              </w:rPr>
            </w:pPr>
            <w:r>
              <w:t>20-21</w:t>
            </w:r>
          </w:p>
        </w:tc>
        <w:tc>
          <w:tcPr>
            <w:tcW w:w="2265" w:type="dxa"/>
          </w:tcPr>
          <w:p w14:paraId="68B1DDA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4962347E">
            <w:pPr>
              <w:spacing w:after="0" w:line="240" w:lineRule="auto"/>
              <w:rPr>
                <w:rFonts w:hint="eastAsia"/>
              </w:rPr>
            </w:pPr>
            <w:r>
              <w:t>PP_Water_TargetPressure</w:t>
            </w:r>
          </w:p>
        </w:tc>
        <w:tc>
          <w:tcPr>
            <w:tcW w:w="2314" w:type="dxa"/>
          </w:tcPr>
          <w:p w14:paraId="1E4944A8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6134F236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3187" w:type="dxa"/>
          </w:tcPr>
          <w:p w14:paraId="7E83A23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水路目标峰值压力(PMax)</w:t>
            </w:r>
          </w:p>
        </w:tc>
      </w:tr>
      <w:tr w14:paraId="384CA646">
        <w:trPr>
          <w:jc w:val="center"/>
        </w:trPr>
        <w:tc>
          <w:tcPr>
            <w:tcW w:w="2278" w:type="dxa"/>
          </w:tcPr>
          <w:p w14:paraId="13FF789B">
            <w:pPr>
              <w:spacing w:after="0" w:line="240" w:lineRule="auto"/>
              <w:rPr>
                <w:rFonts w:hint="eastAsia"/>
              </w:rPr>
            </w:pPr>
            <w:r>
              <w:t>22-23</w:t>
            </w:r>
          </w:p>
        </w:tc>
        <w:tc>
          <w:tcPr>
            <w:tcW w:w="2265" w:type="dxa"/>
          </w:tcPr>
          <w:p w14:paraId="5B2F4C4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2B7C531F">
            <w:pPr>
              <w:spacing w:after="0" w:line="240" w:lineRule="auto"/>
              <w:rPr>
                <w:rFonts w:hint="eastAsia"/>
              </w:rPr>
            </w:pPr>
            <w:r>
              <w:t>PP_Water_MinPressure</w:t>
            </w:r>
          </w:p>
        </w:tc>
        <w:tc>
          <w:tcPr>
            <w:tcW w:w="2314" w:type="dxa"/>
          </w:tcPr>
          <w:p w14:paraId="2FCFA0F7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341BE614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3187" w:type="dxa"/>
          </w:tcPr>
          <w:p w14:paraId="3E9428AC">
            <w:pPr>
              <w:spacing w:after="0" w:line="240" w:lineRule="auto"/>
              <w:rPr>
                <w:rFonts w:hint="eastAsia"/>
              </w:rPr>
            </w:pPr>
            <w:r>
              <w:t>★ 水路最低压力(PMin)</w:t>
            </w:r>
          </w:p>
        </w:tc>
      </w:tr>
      <w:tr w14:paraId="6C65C686">
        <w:trPr>
          <w:jc w:val="center"/>
        </w:trPr>
        <w:tc>
          <w:tcPr>
            <w:tcW w:w="2278" w:type="dxa"/>
          </w:tcPr>
          <w:p w14:paraId="03D4607E">
            <w:pPr>
              <w:spacing w:after="0" w:line="240" w:lineRule="auto"/>
              <w:rPr>
                <w:rFonts w:hint="eastAsia"/>
              </w:rPr>
            </w:pPr>
            <w:r>
              <w:t>24-25</w:t>
            </w:r>
          </w:p>
        </w:tc>
        <w:tc>
          <w:tcPr>
            <w:tcW w:w="2265" w:type="dxa"/>
          </w:tcPr>
          <w:p w14:paraId="42169E3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4291E7DD">
            <w:pPr>
              <w:spacing w:after="0" w:line="240" w:lineRule="auto"/>
              <w:rPr>
                <w:rFonts w:hint="eastAsia"/>
              </w:rPr>
            </w:pPr>
            <w:r>
              <w:t>PP_Water_Frequency</w:t>
            </w:r>
          </w:p>
        </w:tc>
        <w:tc>
          <w:tcPr>
            <w:tcW w:w="2314" w:type="dxa"/>
          </w:tcPr>
          <w:p w14:paraId="1497D5CC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69C15ED2">
            <w:pPr>
              <w:spacing w:after="0" w:line="240" w:lineRule="auto"/>
              <w:rPr>
                <w:rFonts w:hint="eastAsia"/>
              </w:rPr>
            </w:pPr>
            <w:r>
              <w:t>Hz</w:t>
            </w:r>
          </w:p>
        </w:tc>
        <w:tc>
          <w:tcPr>
            <w:tcW w:w="3187" w:type="dxa"/>
          </w:tcPr>
          <w:p w14:paraId="7BB52D0F">
            <w:pPr>
              <w:spacing w:after="0" w:line="240" w:lineRule="auto"/>
              <w:rPr>
                <w:rFonts w:hint="eastAsia"/>
              </w:rPr>
            </w:pPr>
            <w:r>
              <w:t>水路脉冲频率</w:t>
            </w:r>
          </w:p>
        </w:tc>
      </w:tr>
      <w:tr w14:paraId="4F1887D2">
        <w:trPr>
          <w:jc w:val="center"/>
        </w:trPr>
        <w:tc>
          <w:tcPr>
            <w:tcW w:w="2278" w:type="dxa"/>
          </w:tcPr>
          <w:p w14:paraId="1A712B69">
            <w:pPr>
              <w:spacing w:after="0" w:line="240" w:lineRule="auto"/>
              <w:rPr>
                <w:rFonts w:hint="eastAsia"/>
              </w:rPr>
            </w:pPr>
            <w:r>
              <w:t>26-27</w:t>
            </w:r>
          </w:p>
        </w:tc>
        <w:tc>
          <w:tcPr>
            <w:tcW w:w="2265" w:type="dxa"/>
          </w:tcPr>
          <w:p w14:paraId="27E1C2DF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48196E28">
            <w:pPr>
              <w:spacing w:after="0" w:line="240" w:lineRule="auto"/>
              <w:rPr>
                <w:rFonts w:hint="eastAsia"/>
              </w:rPr>
            </w:pPr>
            <w:r>
              <w:t>PP_Water_WaveType</w:t>
            </w:r>
          </w:p>
        </w:tc>
        <w:tc>
          <w:tcPr>
            <w:tcW w:w="2314" w:type="dxa"/>
          </w:tcPr>
          <w:p w14:paraId="3F2D7ECA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0AC153B6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468D91E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波形类型 0=正弦 1=方波 2=三角 3=梯形 4=自定义</w:t>
            </w:r>
          </w:p>
        </w:tc>
      </w:tr>
      <w:tr w14:paraId="785778A2">
        <w:trPr>
          <w:jc w:val="center"/>
        </w:trPr>
        <w:tc>
          <w:tcPr>
            <w:tcW w:w="2278" w:type="dxa"/>
          </w:tcPr>
          <w:p w14:paraId="0B10B31F">
            <w:pPr>
              <w:spacing w:after="0" w:line="240" w:lineRule="auto"/>
              <w:rPr>
                <w:rFonts w:hint="eastAsia"/>
              </w:rPr>
            </w:pPr>
            <w:r>
              <w:t>28-29</w:t>
            </w:r>
          </w:p>
        </w:tc>
        <w:tc>
          <w:tcPr>
            <w:tcW w:w="2265" w:type="dxa"/>
          </w:tcPr>
          <w:p w14:paraId="58A4E4E8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6AA4F185">
            <w:pPr>
              <w:spacing w:after="0" w:line="240" w:lineRule="auto"/>
              <w:rPr>
                <w:rFonts w:hint="eastAsia"/>
              </w:rPr>
            </w:pPr>
            <w:r>
              <w:t>PP_Water_DutyCycle</w:t>
            </w:r>
          </w:p>
        </w:tc>
        <w:tc>
          <w:tcPr>
            <w:tcW w:w="2314" w:type="dxa"/>
          </w:tcPr>
          <w:p w14:paraId="63D7ADF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417A0C6C">
            <w:pPr>
              <w:spacing w:after="0" w:line="240" w:lineRule="auto"/>
              <w:rPr>
                <w:rFonts w:hint="eastAsia"/>
              </w:rPr>
            </w:pPr>
            <w:r>
              <w:t>%</w:t>
            </w:r>
          </w:p>
        </w:tc>
        <w:tc>
          <w:tcPr>
            <w:tcW w:w="3187" w:type="dxa"/>
          </w:tcPr>
          <w:p w14:paraId="0BBFCBA9">
            <w:pPr>
              <w:spacing w:after="0" w:line="240" w:lineRule="auto"/>
              <w:rPr>
                <w:rFonts w:hint="eastAsia"/>
              </w:rPr>
            </w:pPr>
            <w:r>
              <w:t>方波占空比</w:t>
            </w:r>
          </w:p>
        </w:tc>
      </w:tr>
      <w:tr w14:paraId="19F819FA">
        <w:trPr>
          <w:jc w:val="center"/>
        </w:trPr>
        <w:tc>
          <w:tcPr>
            <w:tcW w:w="2278" w:type="dxa"/>
          </w:tcPr>
          <w:p w14:paraId="23B0EBF5">
            <w:pPr>
              <w:spacing w:after="0" w:line="240" w:lineRule="auto"/>
              <w:rPr>
                <w:rFonts w:hint="eastAsia"/>
              </w:rPr>
            </w:pPr>
            <w:r>
              <w:t>30-31</w:t>
            </w:r>
          </w:p>
        </w:tc>
        <w:tc>
          <w:tcPr>
            <w:tcW w:w="2265" w:type="dxa"/>
          </w:tcPr>
          <w:p w14:paraId="6E08B920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5F1692C4">
            <w:pPr>
              <w:spacing w:after="0" w:line="240" w:lineRule="auto"/>
              <w:rPr>
                <w:rFonts w:hint="eastAsia"/>
              </w:rPr>
            </w:pPr>
            <w:r>
              <w:t>PP_Water_RisePct</w:t>
            </w:r>
          </w:p>
        </w:tc>
        <w:tc>
          <w:tcPr>
            <w:tcW w:w="2314" w:type="dxa"/>
          </w:tcPr>
          <w:p w14:paraId="60A327C5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364F66E8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79671B1E">
            <w:pPr>
              <w:spacing w:after="0" w:line="240" w:lineRule="auto"/>
              <w:rPr>
                <w:rFonts w:hint="eastAsia"/>
              </w:rPr>
            </w:pPr>
            <w:r>
              <w:t>梯形波上升段占比</w:t>
            </w:r>
          </w:p>
        </w:tc>
      </w:tr>
      <w:tr w14:paraId="2AEF20A5">
        <w:trPr>
          <w:jc w:val="center"/>
        </w:trPr>
        <w:tc>
          <w:tcPr>
            <w:tcW w:w="2278" w:type="dxa"/>
          </w:tcPr>
          <w:p w14:paraId="007E4449">
            <w:pPr>
              <w:spacing w:after="0" w:line="240" w:lineRule="auto"/>
              <w:rPr>
                <w:rFonts w:hint="eastAsia"/>
              </w:rPr>
            </w:pPr>
            <w:r>
              <w:t>32-33</w:t>
            </w:r>
          </w:p>
        </w:tc>
        <w:tc>
          <w:tcPr>
            <w:tcW w:w="2265" w:type="dxa"/>
          </w:tcPr>
          <w:p w14:paraId="479B29A6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169CF6AA">
            <w:pPr>
              <w:spacing w:after="0" w:line="240" w:lineRule="auto"/>
              <w:rPr>
                <w:rFonts w:hint="eastAsia"/>
              </w:rPr>
            </w:pPr>
            <w:r>
              <w:t>PP_Water_HoldPct</w:t>
            </w:r>
          </w:p>
        </w:tc>
        <w:tc>
          <w:tcPr>
            <w:tcW w:w="2314" w:type="dxa"/>
          </w:tcPr>
          <w:p w14:paraId="6D318AE2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2E6D2322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4025C52F">
            <w:pPr>
              <w:spacing w:after="0" w:line="240" w:lineRule="auto"/>
              <w:rPr>
                <w:rFonts w:hint="eastAsia"/>
              </w:rPr>
            </w:pPr>
            <w:r>
              <w:t>梯形波保持段占比</w:t>
            </w:r>
          </w:p>
        </w:tc>
      </w:tr>
      <w:tr w14:paraId="5A25CF48">
        <w:trPr>
          <w:jc w:val="center"/>
        </w:trPr>
        <w:tc>
          <w:tcPr>
            <w:tcW w:w="2278" w:type="dxa"/>
          </w:tcPr>
          <w:p w14:paraId="78CFF736">
            <w:pPr>
              <w:spacing w:after="0" w:line="240" w:lineRule="auto"/>
              <w:rPr>
                <w:rFonts w:hint="eastAsia"/>
              </w:rPr>
            </w:pPr>
            <w:r>
              <w:t>34-35</w:t>
            </w:r>
          </w:p>
        </w:tc>
        <w:tc>
          <w:tcPr>
            <w:tcW w:w="2265" w:type="dxa"/>
          </w:tcPr>
          <w:p w14:paraId="7B5A37F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5C125CCC">
            <w:pPr>
              <w:spacing w:after="0" w:line="240" w:lineRule="auto"/>
              <w:rPr>
                <w:rFonts w:hint="eastAsia"/>
              </w:rPr>
            </w:pPr>
            <w:r>
              <w:t>PP_Water_FallPct</w:t>
            </w:r>
          </w:p>
        </w:tc>
        <w:tc>
          <w:tcPr>
            <w:tcW w:w="2314" w:type="dxa"/>
          </w:tcPr>
          <w:p w14:paraId="518C0562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13B15DB4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6AF47C7F">
            <w:pPr>
              <w:spacing w:after="0" w:line="240" w:lineRule="auto"/>
              <w:rPr>
                <w:rFonts w:hint="eastAsia"/>
              </w:rPr>
            </w:pPr>
            <w:r>
              <w:t>梯形波下降段占比</w:t>
            </w:r>
          </w:p>
        </w:tc>
      </w:tr>
      <w:tr w14:paraId="3E58082E">
        <w:trPr>
          <w:jc w:val="center"/>
        </w:trPr>
        <w:tc>
          <w:tcPr>
            <w:tcW w:w="2278" w:type="dxa"/>
          </w:tcPr>
          <w:p w14:paraId="483517EF">
            <w:pPr>
              <w:spacing w:after="0" w:line="240" w:lineRule="auto"/>
              <w:rPr>
                <w:rFonts w:hint="eastAsia"/>
              </w:rPr>
            </w:pPr>
            <w:r>
              <w:t>36-37</w:t>
            </w:r>
          </w:p>
        </w:tc>
        <w:tc>
          <w:tcPr>
            <w:tcW w:w="2265" w:type="dxa"/>
          </w:tcPr>
          <w:p w14:paraId="3B62122C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1F974F55">
            <w:pPr>
              <w:spacing w:after="0" w:line="240" w:lineRule="auto"/>
              <w:rPr>
                <w:rFonts w:hint="eastAsia"/>
              </w:rPr>
            </w:pPr>
            <w:r>
              <w:t>PP_Water_HighLimit</w:t>
            </w:r>
          </w:p>
        </w:tc>
        <w:tc>
          <w:tcPr>
            <w:tcW w:w="2314" w:type="dxa"/>
          </w:tcPr>
          <w:p w14:paraId="16F59F9A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78797D01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3187" w:type="dxa"/>
          </w:tcPr>
          <w:p w14:paraId="37CBDE23">
            <w:pPr>
              <w:spacing w:after="0" w:line="240" w:lineRule="auto"/>
              <w:rPr>
                <w:rFonts w:hint="eastAsia"/>
              </w:rPr>
            </w:pPr>
            <w:r>
              <w:t>水路高压保护限值</w:t>
            </w:r>
          </w:p>
        </w:tc>
      </w:tr>
      <w:tr w14:paraId="2984A8A0">
        <w:trPr>
          <w:jc w:val="center"/>
        </w:trPr>
        <w:tc>
          <w:tcPr>
            <w:tcW w:w="2278" w:type="dxa"/>
          </w:tcPr>
          <w:p w14:paraId="01A68415">
            <w:pPr>
              <w:spacing w:after="0" w:line="240" w:lineRule="auto"/>
              <w:rPr>
                <w:rFonts w:hint="eastAsia"/>
              </w:rPr>
            </w:pPr>
            <w:r>
              <w:t>38-39</w:t>
            </w:r>
          </w:p>
        </w:tc>
        <w:tc>
          <w:tcPr>
            <w:tcW w:w="2265" w:type="dxa"/>
          </w:tcPr>
          <w:p w14:paraId="7DEE7FE5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7617B23F">
            <w:pPr>
              <w:spacing w:after="0" w:line="240" w:lineRule="auto"/>
              <w:rPr>
                <w:rFonts w:hint="eastAsia"/>
              </w:rPr>
            </w:pPr>
            <w:r>
              <w:t>PP_Water_TargetCycles</w:t>
            </w:r>
          </w:p>
        </w:tc>
        <w:tc>
          <w:tcPr>
            <w:tcW w:w="2314" w:type="dxa"/>
          </w:tcPr>
          <w:p w14:paraId="170D9B52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0C5FBC6E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3F319449">
            <w:pPr>
              <w:spacing w:after="0" w:line="240" w:lineRule="auto"/>
              <w:rPr>
                <w:rFonts w:hint="eastAsia"/>
              </w:rPr>
            </w:pPr>
            <w:r>
              <w:t>目标循环次数</w:t>
            </w:r>
          </w:p>
        </w:tc>
      </w:tr>
      <w:tr w14:paraId="3631C4A1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0763945D">
            <w:pPr>
              <w:spacing w:after="0" w:line="240" w:lineRule="auto"/>
              <w:rPr>
                <w:rFonts w:hint="eastAsia"/>
              </w:rPr>
            </w:pPr>
            <w:r>
              <w:t>40-41</w:t>
            </w:r>
          </w:p>
        </w:tc>
        <w:tc>
          <w:tcPr>
            <w:tcW w:w="2265" w:type="dxa"/>
            <w:shd w:val="clear" w:color="auto" w:fill="9BBB59" w:themeFill="accent3"/>
          </w:tcPr>
          <w:p w14:paraId="369F894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4F5C7DC5">
            <w:pPr>
              <w:spacing w:after="0" w:line="240" w:lineRule="auto"/>
            </w:pPr>
            <w:r>
              <w:t>PP_Water_PID_Kp</w:t>
            </w:r>
          </w:p>
        </w:tc>
        <w:tc>
          <w:tcPr>
            <w:tcW w:w="2314" w:type="dxa"/>
            <w:shd w:val="clear" w:color="auto" w:fill="9BBB59" w:themeFill="accent3"/>
          </w:tcPr>
          <w:p w14:paraId="16E83763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79F01F87">
            <w:pPr>
              <w:spacing w:after="0" w:line="240" w:lineRule="auto"/>
            </w:pPr>
            <w:r>
              <w:t>V/MPa</w:t>
            </w:r>
          </w:p>
        </w:tc>
        <w:tc>
          <w:tcPr>
            <w:tcW w:w="3187" w:type="dxa"/>
            <w:shd w:val="clear" w:color="auto" w:fill="9BBB59" w:themeFill="accent3"/>
          </w:tcPr>
          <w:p w14:paraId="0372D949">
            <w:pPr>
              <w:spacing w:after="0" w:line="240" w:lineRule="auto"/>
            </w:pPr>
            <w:r>
              <w:t>★ 水路 PID 比例增益</w:t>
            </w:r>
          </w:p>
        </w:tc>
      </w:tr>
      <w:tr w14:paraId="320FF1A1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40E9F330">
            <w:pPr>
              <w:spacing w:after="0" w:line="240" w:lineRule="auto"/>
              <w:rPr>
                <w:rFonts w:hint="eastAsia"/>
              </w:rPr>
            </w:pPr>
            <w:r>
              <w:t>42-43</w:t>
            </w:r>
          </w:p>
        </w:tc>
        <w:tc>
          <w:tcPr>
            <w:tcW w:w="2265" w:type="dxa"/>
            <w:shd w:val="clear" w:color="auto" w:fill="9BBB59" w:themeFill="accent3"/>
          </w:tcPr>
          <w:p w14:paraId="6E3E58A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7EBE354C">
            <w:pPr>
              <w:spacing w:after="0" w:line="240" w:lineRule="auto"/>
            </w:pPr>
            <w:r>
              <w:t>PP_Water_PID_Ki</w:t>
            </w:r>
          </w:p>
        </w:tc>
        <w:tc>
          <w:tcPr>
            <w:tcW w:w="2314" w:type="dxa"/>
            <w:shd w:val="clear" w:color="auto" w:fill="9BBB59" w:themeFill="accent3"/>
          </w:tcPr>
          <w:p w14:paraId="4D55FF0B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0E121D6A">
            <w:pPr>
              <w:spacing w:after="0" w:line="240" w:lineRule="auto"/>
            </w:pPr>
            <w:r>
              <w:t>V/MPa/s</w:t>
            </w:r>
          </w:p>
        </w:tc>
        <w:tc>
          <w:tcPr>
            <w:tcW w:w="3187" w:type="dxa"/>
            <w:shd w:val="clear" w:color="auto" w:fill="9BBB59" w:themeFill="accent3"/>
          </w:tcPr>
          <w:p w14:paraId="44C30386">
            <w:pPr>
              <w:spacing w:after="0" w:line="240" w:lineRule="auto"/>
            </w:pPr>
            <w:r>
              <w:t>★ 水路 PID 积分增益</w:t>
            </w:r>
          </w:p>
        </w:tc>
      </w:tr>
      <w:tr w14:paraId="1CCCCF21">
        <w:trPr>
          <w:jc w:val="center"/>
        </w:trPr>
        <w:tc>
          <w:tcPr>
            <w:tcW w:w="2278" w:type="dxa"/>
          </w:tcPr>
          <w:p w14:paraId="2C013073">
            <w:pPr>
              <w:spacing w:after="0" w:line="240" w:lineRule="auto"/>
              <w:rPr>
                <w:rFonts w:hint="eastAsia"/>
              </w:rPr>
            </w:pPr>
            <w:r>
              <w:t>44-45</w:t>
            </w:r>
          </w:p>
        </w:tc>
        <w:tc>
          <w:tcPr>
            <w:tcW w:w="2265" w:type="dxa"/>
          </w:tcPr>
          <w:p w14:paraId="447AC7F8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435A83EC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5C703953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2A4AEDF2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0CDC8F0B">
            <w:pPr>
              <w:spacing w:after="0" w:line="240" w:lineRule="auto"/>
            </w:pPr>
            <w:r>
              <w:t>原 PP_Water_ValveQnom，V4.0 起 MFF/ADRC 已删</w:t>
            </w:r>
          </w:p>
        </w:tc>
      </w:tr>
      <w:tr w14:paraId="2F59B45E">
        <w:trPr>
          <w:jc w:val="center"/>
        </w:trPr>
        <w:tc>
          <w:tcPr>
            <w:tcW w:w="2278" w:type="dxa"/>
          </w:tcPr>
          <w:p w14:paraId="148E582A">
            <w:pPr>
              <w:spacing w:after="0" w:line="240" w:lineRule="auto"/>
              <w:rPr>
                <w:rFonts w:hint="eastAsia"/>
              </w:rPr>
            </w:pPr>
            <w:r>
              <w:t>46-47</w:t>
            </w:r>
          </w:p>
        </w:tc>
        <w:tc>
          <w:tcPr>
            <w:tcW w:w="2265" w:type="dxa"/>
          </w:tcPr>
          <w:p w14:paraId="66EE52C5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1621255D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38F14746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49425608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7A33A0AB">
            <w:pPr>
              <w:spacing w:after="0" w:line="240" w:lineRule="auto"/>
            </w:pPr>
            <w:r>
              <w:t>原 PP_Water_ValveDPnom，V4.0 起 MFF/ADRC 已删</w:t>
            </w:r>
          </w:p>
        </w:tc>
      </w:tr>
      <w:tr w14:paraId="713DCE46">
        <w:trPr>
          <w:jc w:val="center"/>
        </w:trPr>
        <w:tc>
          <w:tcPr>
            <w:tcW w:w="2278" w:type="dxa"/>
          </w:tcPr>
          <w:p w14:paraId="349D4E4D">
            <w:pPr>
              <w:spacing w:after="0" w:line="240" w:lineRule="auto"/>
              <w:rPr>
                <w:rFonts w:hint="eastAsia"/>
              </w:rPr>
            </w:pPr>
            <w:r>
              <w:t>48-49</w:t>
            </w:r>
          </w:p>
        </w:tc>
        <w:tc>
          <w:tcPr>
            <w:tcW w:w="2265" w:type="dxa"/>
          </w:tcPr>
          <w:p w14:paraId="160ECF0F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13BB5357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17244816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378237E3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00E30C76">
            <w:pPr>
              <w:spacing w:after="0" w:line="240" w:lineRule="auto"/>
            </w:pPr>
            <w:r>
              <w:t>原 PP_Water_ValveUmax，V4.0 起 MFF/ADRC 已删</w:t>
            </w:r>
          </w:p>
        </w:tc>
      </w:tr>
      <w:tr w14:paraId="48A5F441">
        <w:trPr>
          <w:jc w:val="center"/>
        </w:trPr>
        <w:tc>
          <w:tcPr>
            <w:tcW w:w="2278" w:type="dxa"/>
          </w:tcPr>
          <w:p w14:paraId="643075E2">
            <w:pPr>
              <w:spacing w:after="0" w:line="240" w:lineRule="auto"/>
              <w:rPr>
                <w:rFonts w:hint="eastAsia"/>
              </w:rPr>
            </w:pPr>
            <w:r>
              <w:t>50-51</w:t>
            </w:r>
          </w:p>
        </w:tc>
        <w:tc>
          <w:tcPr>
            <w:tcW w:w="2265" w:type="dxa"/>
          </w:tcPr>
          <w:p w14:paraId="76762E5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5B19FD17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0B989459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726A8F70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5E646D3A">
            <w:pPr>
              <w:spacing w:after="0" w:line="240" w:lineRule="auto"/>
            </w:pPr>
            <w:r>
              <w:t>原 PP_Water_ValveDynMode，V4.0 起 MFF/ADRC 已删</w:t>
            </w:r>
          </w:p>
        </w:tc>
      </w:tr>
      <w:tr w14:paraId="59F51E3A">
        <w:trPr>
          <w:jc w:val="center"/>
        </w:trPr>
        <w:tc>
          <w:tcPr>
            <w:tcW w:w="2278" w:type="dxa"/>
          </w:tcPr>
          <w:p w14:paraId="4C7BDACF">
            <w:pPr>
              <w:spacing w:after="0" w:line="240" w:lineRule="auto"/>
              <w:rPr>
                <w:rFonts w:hint="eastAsia"/>
              </w:rPr>
            </w:pPr>
            <w:r>
              <w:t>52-53</w:t>
            </w:r>
          </w:p>
        </w:tc>
        <w:tc>
          <w:tcPr>
            <w:tcW w:w="2265" w:type="dxa"/>
          </w:tcPr>
          <w:p w14:paraId="6CC3EFC8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306E272C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2D99A02F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0C27DA50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0D391A46">
            <w:pPr>
              <w:spacing w:after="0" w:line="240" w:lineRule="auto"/>
            </w:pPr>
            <w:r>
              <w:t>原 PP_Water_ValveDynParam，V4.0 起 MFF/ADRC 已删</w:t>
            </w:r>
          </w:p>
        </w:tc>
      </w:tr>
      <w:tr w14:paraId="54A0E0F3">
        <w:trPr>
          <w:jc w:val="center"/>
        </w:trPr>
        <w:tc>
          <w:tcPr>
            <w:tcW w:w="2278" w:type="dxa"/>
          </w:tcPr>
          <w:p w14:paraId="7AC6E306">
            <w:pPr>
              <w:spacing w:after="0" w:line="240" w:lineRule="auto"/>
              <w:rPr>
                <w:rFonts w:hint="eastAsia"/>
              </w:rPr>
            </w:pPr>
            <w:r>
              <w:t>54-55</w:t>
            </w:r>
          </w:p>
        </w:tc>
        <w:tc>
          <w:tcPr>
            <w:tcW w:w="2265" w:type="dxa"/>
          </w:tcPr>
          <w:p w14:paraId="5079B4E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72DEA24D">
            <w:pPr>
              <w:spacing w:after="0" w:line="240" w:lineRule="auto"/>
              <w:rPr>
                <w:rFonts w:hint="eastAsia"/>
              </w:rPr>
            </w:pPr>
            <w:r>
              <w:t>PP_Water_ILC_Enable</w:t>
            </w:r>
          </w:p>
        </w:tc>
        <w:tc>
          <w:tcPr>
            <w:tcW w:w="2314" w:type="dxa"/>
          </w:tcPr>
          <w:p w14:paraId="144982FE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789CDE7B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03968712">
            <w:pPr>
              <w:spacing w:after="0" w:line="240" w:lineRule="auto"/>
              <w:rPr>
                <w:rFonts w:hint="eastAsia"/>
              </w:rPr>
            </w:pPr>
            <w:r>
              <w:t>ILC使能 0=关闭 1=开启</w:t>
            </w:r>
          </w:p>
        </w:tc>
      </w:tr>
      <w:tr w14:paraId="1ED11177">
        <w:trPr>
          <w:jc w:val="center"/>
        </w:trPr>
        <w:tc>
          <w:tcPr>
            <w:tcW w:w="2278" w:type="dxa"/>
          </w:tcPr>
          <w:p w14:paraId="5821D7ED">
            <w:pPr>
              <w:spacing w:after="0" w:line="240" w:lineRule="auto"/>
              <w:rPr>
                <w:rFonts w:hint="eastAsia"/>
              </w:rPr>
            </w:pPr>
            <w:r>
              <w:t>56-57</w:t>
            </w:r>
          </w:p>
        </w:tc>
        <w:tc>
          <w:tcPr>
            <w:tcW w:w="2265" w:type="dxa"/>
          </w:tcPr>
          <w:p w14:paraId="67C3902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44CEFFA7">
            <w:pPr>
              <w:spacing w:after="0" w:line="240" w:lineRule="auto"/>
              <w:rPr>
                <w:rFonts w:hint="eastAsia"/>
              </w:rPr>
            </w:pPr>
            <w:r>
              <w:t>PP_Water_ILC_MaxIter</w:t>
            </w:r>
          </w:p>
        </w:tc>
        <w:tc>
          <w:tcPr>
            <w:tcW w:w="2314" w:type="dxa"/>
          </w:tcPr>
          <w:p w14:paraId="5AFE9C98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3ACFEB6D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009BAFFB">
            <w:pPr>
              <w:spacing w:after="0" w:line="240" w:lineRule="auto"/>
              <w:rPr>
                <w:rFonts w:hint="eastAsia"/>
              </w:rPr>
            </w:pPr>
            <w:r>
              <w:t>ILC最大迭代次数</w:t>
            </w:r>
          </w:p>
        </w:tc>
      </w:tr>
      <w:tr w14:paraId="40B4B01F">
        <w:trPr>
          <w:jc w:val="center"/>
        </w:trPr>
        <w:tc>
          <w:tcPr>
            <w:tcW w:w="2278" w:type="dxa"/>
          </w:tcPr>
          <w:p w14:paraId="26E75665">
            <w:pPr>
              <w:spacing w:after="0" w:line="240" w:lineRule="auto"/>
              <w:rPr>
                <w:rFonts w:hint="eastAsia"/>
              </w:rPr>
            </w:pPr>
            <w:r>
              <w:t>58-59</w:t>
            </w:r>
          </w:p>
        </w:tc>
        <w:tc>
          <w:tcPr>
            <w:tcW w:w="2265" w:type="dxa"/>
          </w:tcPr>
          <w:p w14:paraId="6A21102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558D904D">
            <w:pPr>
              <w:spacing w:after="0" w:line="240" w:lineRule="auto"/>
              <w:rPr>
                <w:rFonts w:hint="eastAsia"/>
              </w:rPr>
            </w:pPr>
            <w:r>
              <w:t>PP_Water_ILC_LearningRate</w:t>
            </w:r>
          </w:p>
        </w:tc>
        <w:tc>
          <w:tcPr>
            <w:tcW w:w="2314" w:type="dxa"/>
          </w:tcPr>
          <w:p w14:paraId="0C4FE1C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1969BFA7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606218D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lang w:eastAsia="zh-CN"/>
              </w:rPr>
              <w:t>★ ILC学习率(</w:t>
            </w:r>
            <w:r>
              <w:rPr>
                <w:rFonts w:hint="eastAsia"/>
                <w:lang w:val="en-US" w:eastAsia="zh-CN"/>
              </w:rPr>
              <w:t>0.2-0.6</w:t>
            </w:r>
            <w:r>
              <w:rPr>
                <w:rFonts w:hint="default"/>
                <w:lang w:val="en-US" w:eastAsia="zh-CN"/>
              </w:rPr>
              <w:t>)</w:t>
            </w:r>
          </w:p>
        </w:tc>
      </w:tr>
      <w:tr w14:paraId="1BCB17C0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604AFDEC">
            <w:pPr>
              <w:spacing w:after="0" w:line="240" w:lineRule="auto"/>
              <w:rPr>
                <w:rFonts w:hint="eastAsia"/>
              </w:rPr>
            </w:pPr>
            <w:r>
              <w:t>60-61</w:t>
            </w:r>
          </w:p>
        </w:tc>
        <w:tc>
          <w:tcPr>
            <w:tcW w:w="2265" w:type="dxa"/>
            <w:shd w:val="clear" w:color="auto" w:fill="9BBB59" w:themeFill="accent3"/>
          </w:tcPr>
          <w:p w14:paraId="59028905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5A72346E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  <w:shd w:val="clear" w:color="auto" w:fill="9BBB59" w:themeFill="accent3"/>
          </w:tcPr>
          <w:p w14:paraId="49630E6E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0E876E8D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  <w:shd w:val="clear" w:color="auto" w:fill="9BBB59" w:themeFill="accent3"/>
          </w:tcPr>
          <w:p w14:paraId="0D4389BE">
            <w:pPr>
              <w:spacing w:after="0" w:line="240" w:lineRule="auto"/>
            </w:pPr>
            <w:r>
              <w:t>原 PP_Water_BurstPressure，V4 起由 BurstHoldP[1] (WORD 1800-1801) 取代</w:t>
            </w:r>
          </w:p>
        </w:tc>
      </w:tr>
      <w:tr w14:paraId="5FCB273C">
        <w:trPr>
          <w:jc w:val="center"/>
        </w:trPr>
        <w:tc>
          <w:tcPr>
            <w:tcW w:w="2278" w:type="dxa"/>
          </w:tcPr>
          <w:p w14:paraId="3484103D">
            <w:pPr>
              <w:spacing w:after="0" w:line="240" w:lineRule="auto"/>
              <w:rPr>
                <w:rFonts w:hint="eastAsia"/>
              </w:rPr>
            </w:pPr>
            <w:r>
              <w:t>62-63</w:t>
            </w:r>
          </w:p>
        </w:tc>
        <w:tc>
          <w:tcPr>
            <w:tcW w:w="2265" w:type="dxa"/>
          </w:tcPr>
          <w:p w14:paraId="3AFC0825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67354590">
            <w:pPr>
              <w:spacing w:after="0" w:line="240" w:lineRule="auto"/>
            </w:pPr>
            <w:r>
              <w:t>PP_Water_RiseRate</w:t>
            </w:r>
          </w:p>
        </w:tc>
        <w:tc>
          <w:tcPr>
            <w:tcW w:w="2314" w:type="dxa"/>
          </w:tcPr>
          <w:p w14:paraId="306E89E9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63939646">
            <w:pPr>
              <w:spacing w:after="0" w:line="240" w:lineRule="auto"/>
            </w:pPr>
            <w:r>
              <w:t>MPa/s</w:t>
            </w:r>
          </w:p>
        </w:tc>
        <w:tc>
          <w:tcPr>
            <w:tcW w:w="3187" w:type="dxa"/>
          </w:tcPr>
          <w:p w14:paraId="79CF57EE">
            <w:pPr>
              <w:spacing w:after="0" w:line="240" w:lineRule="auto"/>
            </w:pPr>
            <w:r>
              <w:t>★ 水路爆破升压速率（初始 0→BurstPressure 阶段）</w:t>
            </w:r>
          </w:p>
        </w:tc>
      </w:tr>
      <w:tr w14:paraId="5195F656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2411D58C">
            <w:pPr>
              <w:spacing w:after="0" w:line="240" w:lineRule="auto"/>
              <w:rPr>
                <w:rFonts w:hint="eastAsia"/>
              </w:rPr>
            </w:pPr>
            <w:r>
              <w:t>64-65</w:t>
            </w:r>
          </w:p>
        </w:tc>
        <w:tc>
          <w:tcPr>
            <w:tcW w:w="2265" w:type="dxa"/>
            <w:shd w:val="clear" w:color="auto" w:fill="9BBB59" w:themeFill="accent3"/>
          </w:tcPr>
          <w:p w14:paraId="2216194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0369559B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  <w:shd w:val="clear" w:color="auto" w:fill="9BBB59" w:themeFill="accent3"/>
          </w:tcPr>
          <w:p w14:paraId="2CABC1F9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0FB8C87B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  <w:shd w:val="clear" w:color="auto" w:fill="9BBB59" w:themeFill="accent3"/>
          </w:tcPr>
          <w:p w14:paraId="7A37CF32">
            <w:pPr>
              <w:spacing w:after="0" w:line="240" w:lineRule="auto"/>
            </w:pPr>
            <w:r>
              <w:t>原 PP_Water_HoldTime，V4 起由 BurstHoldT[1] (WORD 1820-1821) 取代</w:t>
            </w:r>
          </w:p>
        </w:tc>
      </w:tr>
      <w:tr w14:paraId="410BDC83">
        <w:trPr>
          <w:jc w:val="center"/>
        </w:trPr>
        <w:tc>
          <w:tcPr>
            <w:tcW w:w="2278" w:type="dxa"/>
          </w:tcPr>
          <w:p w14:paraId="6C2905D0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66-67</w:t>
            </w:r>
          </w:p>
        </w:tc>
        <w:tc>
          <w:tcPr>
            <w:tcW w:w="2265" w:type="dxa"/>
          </w:tcPr>
          <w:p w14:paraId="343E6F9F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6DBE1A55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PP_Water_BurstMaxLimit</w:t>
            </w:r>
          </w:p>
        </w:tc>
        <w:tc>
          <w:tcPr>
            <w:tcW w:w="2314" w:type="dxa"/>
          </w:tcPr>
          <w:p w14:paraId="2837A5B8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7F220E43">
            <w:pPr>
              <w:spacing w:after="0" w:line="240" w:lineRule="auto"/>
            </w:pPr>
            <w:r>
              <w:t>MPa</w:t>
            </w:r>
          </w:p>
        </w:tc>
        <w:tc>
          <w:tcPr>
            <w:tcW w:w="3187" w:type="dxa"/>
          </w:tcPr>
          <w:p w14:paraId="253CC642">
            <w:pPr>
              <w:spacing w:after="0" w:line="240" w:lineRule="auto"/>
            </w:pPr>
            <w:r>
              <w:t>★ 水路爆破最大安全压力（给定值到此停机，避免无限升压）</w:t>
            </w:r>
          </w:p>
        </w:tc>
      </w:tr>
      <w:tr w14:paraId="4BC409FB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6FA9E68B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油路控制参数区（WORD 68–113）</w:t>
            </w:r>
          </w:p>
        </w:tc>
      </w:tr>
      <w:tr w14:paraId="01F5572E">
        <w:trPr>
          <w:jc w:val="center"/>
        </w:trPr>
        <w:tc>
          <w:tcPr>
            <w:tcW w:w="2278" w:type="dxa"/>
          </w:tcPr>
          <w:p w14:paraId="0BB88B3F">
            <w:pPr>
              <w:spacing w:after="0" w:line="240" w:lineRule="auto"/>
              <w:rPr>
                <w:rFonts w:hint="eastAsia"/>
              </w:rPr>
            </w:pPr>
            <w:r>
              <w:t>68-69</w:t>
            </w:r>
          </w:p>
        </w:tc>
        <w:tc>
          <w:tcPr>
            <w:tcW w:w="2265" w:type="dxa"/>
          </w:tcPr>
          <w:p w14:paraId="42CF1BD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58FE1A47">
            <w:pPr>
              <w:spacing w:after="0" w:line="240" w:lineRule="auto"/>
              <w:rPr>
                <w:rFonts w:hint="eastAsia"/>
              </w:rPr>
            </w:pPr>
            <w:r>
              <w:t>PP_Oil_TargetPressure</w:t>
            </w:r>
          </w:p>
        </w:tc>
        <w:tc>
          <w:tcPr>
            <w:tcW w:w="2314" w:type="dxa"/>
          </w:tcPr>
          <w:p w14:paraId="4A0F121F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6BBF1697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3187" w:type="dxa"/>
          </w:tcPr>
          <w:p w14:paraId="192BF3B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油路目标峰值压力(PMax)</w:t>
            </w:r>
          </w:p>
        </w:tc>
      </w:tr>
      <w:tr w14:paraId="3FA2C240">
        <w:trPr>
          <w:jc w:val="center"/>
        </w:trPr>
        <w:tc>
          <w:tcPr>
            <w:tcW w:w="2278" w:type="dxa"/>
          </w:tcPr>
          <w:p w14:paraId="75D361F7">
            <w:pPr>
              <w:spacing w:after="0" w:line="240" w:lineRule="auto"/>
              <w:rPr>
                <w:rFonts w:hint="eastAsia"/>
              </w:rPr>
            </w:pPr>
            <w:r>
              <w:t>70-71</w:t>
            </w:r>
          </w:p>
        </w:tc>
        <w:tc>
          <w:tcPr>
            <w:tcW w:w="2265" w:type="dxa"/>
          </w:tcPr>
          <w:p w14:paraId="07AB1F16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7B8B67F5">
            <w:pPr>
              <w:spacing w:after="0" w:line="240" w:lineRule="auto"/>
              <w:rPr>
                <w:rFonts w:hint="eastAsia"/>
              </w:rPr>
            </w:pPr>
            <w:r>
              <w:t>PP_Oil_MinPressure</w:t>
            </w:r>
          </w:p>
        </w:tc>
        <w:tc>
          <w:tcPr>
            <w:tcW w:w="2314" w:type="dxa"/>
          </w:tcPr>
          <w:p w14:paraId="261AD509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4FA8C7EB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3187" w:type="dxa"/>
          </w:tcPr>
          <w:p w14:paraId="26C71E2A">
            <w:pPr>
              <w:spacing w:after="0" w:line="240" w:lineRule="auto"/>
              <w:rPr>
                <w:rFonts w:hint="eastAsia"/>
              </w:rPr>
            </w:pPr>
            <w:r>
              <w:t>★ 油路最低压力(PMin)</w:t>
            </w:r>
          </w:p>
        </w:tc>
      </w:tr>
      <w:tr w14:paraId="53C4592E">
        <w:trPr>
          <w:jc w:val="center"/>
        </w:trPr>
        <w:tc>
          <w:tcPr>
            <w:tcW w:w="2278" w:type="dxa"/>
          </w:tcPr>
          <w:p w14:paraId="77180544">
            <w:pPr>
              <w:spacing w:after="0" w:line="240" w:lineRule="auto"/>
              <w:rPr>
                <w:rFonts w:hint="eastAsia"/>
              </w:rPr>
            </w:pPr>
            <w:r>
              <w:t>72-73</w:t>
            </w:r>
          </w:p>
        </w:tc>
        <w:tc>
          <w:tcPr>
            <w:tcW w:w="2265" w:type="dxa"/>
          </w:tcPr>
          <w:p w14:paraId="5F77C5B4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0E42AE5E">
            <w:pPr>
              <w:spacing w:after="0" w:line="240" w:lineRule="auto"/>
              <w:rPr>
                <w:rFonts w:hint="eastAsia"/>
              </w:rPr>
            </w:pPr>
            <w:r>
              <w:t>PP_Oil_Frequency</w:t>
            </w:r>
          </w:p>
        </w:tc>
        <w:tc>
          <w:tcPr>
            <w:tcW w:w="2314" w:type="dxa"/>
          </w:tcPr>
          <w:p w14:paraId="4592FEDE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5FC692C5">
            <w:pPr>
              <w:spacing w:after="0" w:line="240" w:lineRule="auto"/>
              <w:rPr>
                <w:rFonts w:hint="eastAsia"/>
              </w:rPr>
            </w:pPr>
            <w:r>
              <w:t>Hz</w:t>
            </w:r>
          </w:p>
        </w:tc>
        <w:tc>
          <w:tcPr>
            <w:tcW w:w="3187" w:type="dxa"/>
          </w:tcPr>
          <w:p w14:paraId="2BBC5E8A">
            <w:pPr>
              <w:spacing w:after="0" w:line="240" w:lineRule="auto"/>
              <w:rPr>
                <w:rFonts w:hint="eastAsia"/>
              </w:rPr>
            </w:pPr>
            <w:r>
              <w:t>油路脉冲频率</w:t>
            </w:r>
          </w:p>
        </w:tc>
      </w:tr>
      <w:tr w14:paraId="2BAC54EE">
        <w:trPr>
          <w:jc w:val="center"/>
        </w:trPr>
        <w:tc>
          <w:tcPr>
            <w:tcW w:w="2278" w:type="dxa"/>
          </w:tcPr>
          <w:p w14:paraId="02EA85AC">
            <w:pPr>
              <w:spacing w:after="0" w:line="240" w:lineRule="auto"/>
              <w:rPr>
                <w:rFonts w:hint="eastAsia"/>
              </w:rPr>
            </w:pPr>
            <w:r>
              <w:t>74-75</w:t>
            </w:r>
          </w:p>
        </w:tc>
        <w:tc>
          <w:tcPr>
            <w:tcW w:w="2265" w:type="dxa"/>
          </w:tcPr>
          <w:p w14:paraId="4658A8C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33E2C842">
            <w:pPr>
              <w:spacing w:after="0" w:line="240" w:lineRule="auto"/>
              <w:rPr>
                <w:rFonts w:hint="eastAsia"/>
              </w:rPr>
            </w:pPr>
            <w:r>
              <w:t>PP_Oil_WaveType</w:t>
            </w:r>
          </w:p>
        </w:tc>
        <w:tc>
          <w:tcPr>
            <w:tcW w:w="2314" w:type="dxa"/>
          </w:tcPr>
          <w:p w14:paraId="229DF386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77135CCE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0DBEA94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波形类型 0=正弦 1=方波 2=三角 3=梯形 4=自定义</w:t>
            </w:r>
          </w:p>
        </w:tc>
      </w:tr>
      <w:tr w14:paraId="2AFEE962">
        <w:trPr>
          <w:jc w:val="center"/>
        </w:trPr>
        <w:tc>
          <w:tcPr>
            <w:tcW w:w="2278" w:type="dxa"/>
          </w:tcPr>
          <w:p w14:paraId="6A32EF66">
            <w:pPr>
              <w:spacing w:after="0" w:line="240" w:lineRule="auto"/>
              <w:rPr>
                <w:rFonts w:hint="eastAsia"/>
              </w:rPr>
            </w:pPr>
            <w:r>
              <w:t>76-77</w:t>
            </w:r>
          </w:p>
        </w:tc>
        <w:tc>
          <w:tcPr>
            <w:tcW w:w="2265" w:type="dxa"/>
          </w:tcPr>
          <w:p w14:paraId="45F62C0E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566FF018">
            <w:pPr>
              <w:spacing w:after="0" w:line="240" w:lineRule="auto"/>
              <w:rPr>
                <w:rFonts w:hint="eastAsia"/>
              </w:rPr>
            </w:pPr>
            <w:r>
              <w:t>PP_Oil_DutyCycle</w:t>
            </w:r>
          </w:p>
        </w:tc>
        <w:tc>
          <w:tcPr>
            <w:tcW w:w="2314" w:type="dxa"/>
          </w:tcPr>
          <w:p w14:paraId="507FA89B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26DEA337">
            <w:pPr>
              <w:spacing w:after="0" w:line="240" w:lineRule="auto"/>
              <w:rPr>
                <w:rFonts w:hint="eastAsia"/>
              </w:rPr>
            </w:pPr>
            <w:r>
              <w:t>%</w:t>
            </w:r>
          </w:p>
        </w:tc>
        <w:tc>
          <w:tcPr>
            <w:tcW w:w="3187" w:type="dxa"/>
          </w:tcPr>
          <w:p w14:paraId="041B6929">
            <w:pPr>
              <w:spacing w:after="0" w:line="240" w:lineRule="auto"/>
              <w:rPr>
                <w:rFonts w:hint="eastAsia"/>
              </w:rPr>
            </w:pPr>
            <w:r>
              <w:t>方波占空比</w:t>
            </w:r>
          </w:p>
        </w:tc>
      </w:tr>
      <w:tr w14:paraId="25B1E58B">
        <w:trPr>
          <w:jc w:val="center"/>
        </w:trPr>
        <w:tc>
          <w:tcPr>
            <w:tcW w:w="2278" w:type="dxa"/>
          </w:tcPr>
          <w:p w14:paraId="4DA66C73">
            <w:pPr>
              <w:spacing w:after="0" w:line="240" w:lineRule="auto"/>
              <w:rPr>
                <w:rFonts w:hint="eastAsia"/>
              </w:rPr>
            </w:pPr>
            <w:r>
              <w:t>78-79</w:t>
            </w:r>
          </w:p>
        </w:tc>
        <w:tc>
          <w:tcPr>
            <w:tcW w:w="2265" w:type="dxa"/>
          </w:tcPr>
          <w:p w14:paraId="794B1C83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6D68B33D">
            <w:pPr>
              <w:spacing w:after="0" w:line="240" w:lineRule="auto"/>
              <w:rPr>
                <w:rFonts w:hint="eastAsia"/>
              </w:rPr>
            </w:pPr>
            <w:r>
              <w:t>PP_Oil_RisePct</w:t>
            </w:r>
          </w:p>
        </w:tc>
        <w:tc>
          <w:tcPr>
            <w:tcW w:w="2314" w:type="dxa"/>
          </w:tcPr>
          <w:p w14:paraId="619D115F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29F88D80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7B68C33A">
            <w:pPr>
              <w:spacing w:after="0" w:line="240" w:lineRule="auto"/>
              <w:rPr>
                <w:rFonts w:hint="eastAsia"/>
              </w:rPr>
            </w:pPr>
            <w:r>
              <w:t>梯形波上升段占比</w:t>
            </w:r>
          </w:p>
        </w:tc>
      </w:tr>
      <w:tr w14:paraId="36349C63">
        <w:trPr>
          <w:jc w:val="center"/>
        </w:trPr>
        <w:tc>
          <w:tcPr>
            <w:tcW w:w="2278" w:type="dxa"/>
          </w:tcPr>
          <w:p w14:paraId="4CB7CD98">
            <w:pPr>
              <w:spacing w:after="0" w:line="240" w:lineRule="auto"/>
              <w:rPr>
                <w:rFonts w:hint="eastAsia"/>
              </w:rPr>
            </w:pPr>
            <w:r>
              <w:t>80-81</w:t>
            </w:r>
          </w:p>
        </w:tc>
        <w:tc>
          <w:tcPr>
            <w:tcW w:w="2265" w:type="dxa"/>
          </w:tcPr>
          <w:p w14:paraId="11E8991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3A8E6187">
            <w:pPr>
              <w:spacing w:after="0" w:line="240" w:lineRule="auto"/>
              <w:rPr>
                <w:rFonts w:hint="eastAsia"/>
              </w:rPr>
            </w:pPr>
            <w:r>
              <w:t>PP_Oil_HoldPct</w:t>
            </w:r>
          </w:p>
        </w:tc>
        <w:tc>
          <w:tcPr>
            <w:tcW w:w="2314" w:type="dxa"/>
          </w:tcPr>
          <w:p w14:paraId="30CB142F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7D145062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37B71A29">
            <w:pPr>
              <w:spacing w:after="0" w:line="240" w:lineRule="auto"/>
              <w:rPr>
                <w:rFonts w:hint="eastAsia"/>
              </w:rPr>
            </w:pPr>
            <w:r>
              <w:t>梯形波保持段占比</w:t>
            </w:r>
          </w:p>
        </w:tc>
      </w:tr>
      <w:tr w14:paraId="48EF8429">
        <w:trPr>
          <w:jc w:val="center"/>
        </w:trPr>
        <w:tc>
          <w:tcPr>
            <w:tcW w:w="2278" w:type="dxa"/>
          </w:tcPr>
          <w:p w14:paraId="46BD15BD">
            <w:pPr>
              <w:spacing w:after="0" w:line="240" w:lineRule="auto"/>
              <w:rPr>
                <w:rFonts w:hint="eastAsia"/>
              </w:rPr>
            </w:pPr>
            <w:r>
              <w:t>82-83</w:t>
            </w:r>
          </w:p>
        </w:tc>
        <w:tc>
          <w:tcPr>
            <w:tcW w:w="2265" w:type="dxa"/>
          </w:tcPr>
          <w:p w14:paraId="73B0A2C3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1A3EA702">
            <w:pPr>
              <w:spacing w:after="0" w:line="240" w:lineRule="auto"/>
              <w:rPr>
                <w:rFonts w:hint="eastAsia"/>
              </w:rPr>
            </w:pPr>
            <w:r>
              <w:t>PP_Oil_FallPct</w:t>
            </w:r>
          </w:p>
        </w:tc>
        <w:tc>
          <w:tcPr>
            <w:tcW w:w="2314" w:type="dxa"/>
          </w:tcPr>
          <w:p w14:paraId="40771072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36FBE0F5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719473DA">
            <w:pPr>
              <w:spacing w:after="0" w:line="240" w:lineRule="auto"/>
              <w:rPr>
                <w:rFonts w:hint="eastAsia"/>
              </w:rPr>
            </w:pPr>
            <w:r>
              <w:t>梯形波下降段占比</w:t>
            </w:r>
          </w:p>
        </w:tc>
      </w:tr>
      <w:tr w14:paraId="64F2C138">
        <w:trPr>
          <w:jc w:val="center"/>
        </w:trPr>
        <w:tc>
          <w:tcPr>
            <w:tcW w:w="2278" w:type="dxa"/>
          </w:tcPr>
          <w:p w14:paraId="77B97D19">
            <w:pPr>
              <w:spacing w:after="0" w:line="240" w:lineRule="auto"/>
              <w:rPr>
                <w:rFonts w:hint="eastAsia"/>
              </w:rPr>
            </w:pPr>
            <w:r>
              <w:t>84-85</w:t>
            </w:r>
          </w:p>
        </w:tc>
        <w:tc>
          <w:tcPr>
            <w:tcW w:w="2265" w:type="dxa"/>
          </w:tcPr>
          <w:p w14:paraId="29132E8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549C421A">
            <w:pPr>
              <w:spacing w:after="0" w:line="240" w:lineRule="auto"/>
              <w:rPr>
                <w:rFonts w:hint="eastAsia"/>
              </w:rPr>
            </w:pPr>
            <w:r>
              <w:t>PP_Oil_HighLimit</w:t>
            </w:r>
          </w:p>
        </w:tc>
        <w:tc>
          <w:tcPr>
            <w:tcW w:w="2314" w:type="dxa"/>
          </w:tcPr>
          <w:p w14:paraId="68F3998B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307EB313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3187" w:type="dxa"/>
          </w:tcPr>
          <w:p w14:paraId="73561424">
            <w:pPr>
              <w:spacing w:after="0" w:line="240" w:lineRule="auto"/>
              <w:rPr>
                <w:rFonts w:hint="eastAsia"/>
              </w:rPr>
            </w:pPr>
            <w:r>
              <w:t>油路高压保护限值</w:t>
            </w:r>
          </w:p>
        </w:tc>
      </w:tr>
      <w:tr w14:paraId="0FF87E24">
        <w:trPr>
          <w:jc w:val="center"/>
        </w:trPr>
        <w:tc>
          <w:tcPr>
            <w:tcW w:w="2278" w:type="dxa"/>
          </w:tcPr>
          <w:p w14:paraId="35DE6F25">
            <w:pPr>
              <w:spacing w:after="0" w:line="240" w:lineRule="auto"/>
              <w:rPr>
                <w:rFonts w:hint="eastAsia"/>
              </w:rPr>
            </w:pPr>
            <w:r>
              <w:t>86-87</w:t>
            </w:r>
          </w:p>
        </w:tc>
        <w:tc>
          <w:tcPr>
            <w:tcW w:w="2265" w:type="dxa"/>
          </w:tcPr>
          <w:p w14:paraId="4200EB36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193038D0">
            <w:pPr>
              <w:spacing w:after="0" w:line="240" w:lineRule="auto"/>
              <w:rPr>
                <w:rFonts w:hint="eastAsia"/>
              </w:rPr>
            </w:pPr>
            <w:r>
              <w:t>PP_Oil_TargetCycles</w:t>
            </w:r>
          </w:p>
        </w:tc>
        <w:tc>
          <w:tcPr>
            <w:tcW w:w="2314" w:type="dxa"/>
          </w:tcPr>
          <w:p w14:paraId="78EB24AC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0B474522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5D8B3C9E">
            <w:pPr>
              <w:spacing w:after="0" w:line="240" w:lineRule="auto"/>
              <w:rPr>
                <w:rFonts w:hint="eastAsia"/>
              </w:rPr>
            </w:pPr>
            <w:r>
              <w:t>目标循环次数</w:t>
            </w:r>
          </w:p>
        </w:tc>
      </w:tr>
      <w:tr w14:paraId="69EAF527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7D8E4ECB">
            <w:pPr>
              <w:spacing w:after="0" w:line="240" w:lineRule="auto"/>
              <w:rPr>
                <w:rFonts w:hint="eastAsia"/>
              </w:rPr>
            </w:pPr>
            <w:r>
              <w:t>88-89</w:t>
            </w:r>
          </w:p>
        </w:tc>
        <w:tc>
          <w:tcPr>
            <w:tcW w:w="2265" w:type="dxa"/>
            <w:shd w:val="clear" w:color="auto" w:fill="9BBB59" w:themeFill="accent3"/>
          </w:tcPr>
          <w:p w14:paraId="3504F2C9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757E078F">
            <w:pPr>
              <w:spacing w:after="0" w:line="240" w:lineRule="auto"/>
            </w:pPr>
            <w:r>
              <w:t>PP_Oil_PID_Kp</w:t>
            </w:r>
          </w:p>
        </w:tc>
        <w:tc>
          <w:tcPr>
            <w:tcW w:w="2314" w:type="dxa"/>
            <w:shd w:val="clear" w:color="auto" w:fill="9BBB59" w:themeFill="accent3"/>
          </w:tcPr>
          <w:p w14:paraId="41CCE260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42279C78">
            <w:pPr>
              <w:spacing w:after="0" w:line="240" w:lineRule="auto"/>
            </w:pPr>
            <w:r>
              <w:t>V/MPa</w:t>
            </w:r>
          </w:p>
        </w:tc>
        <w:tc>
          <w:tcPr>
            <w:tcW w:w="3187" w:type="dxa"/>
            <w:shd w:val="clear" w:color="auto" w:fill="9BBB59" w:themeFill="accent3"/>
          </w:tcPr>
          <w:p w14:paraId="252FA306">
            <w:pPr>
              <w:spacing w:after="0" w:line="240" w:lineRule="auto"/>
            </w:pPr>
            <w:r>
              <w:t>★ 油路 PID 比例增益</w:t>
            </w:r>
          </w:p>
        </w:tc>
      </w:tr>
      <w:tr w14:paraId="204F763F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2F975A4B">
            <w:pPr>
              <w:spacing w:after="0" w:line="240" w:lineRule="auto"/>
              <w:rPr>
                <w:rFonts w:hint="eastAsia"/>
              </w:rPr>
            </w:pPr>
            <w:r>
              <w:t>90-91</w:t>
            </w:r>
          </w:p>
        </w:tc>
        <w:tc>
          <w:tcPr>
            <w:tcW w:w="2265" w:type="dxa"/>
            <w:shd w:val="clear" w:color="auto" w:fill="9BBB59" w:themeFill="accent3"/>
          </w:tcPr>
          <w:p w14:paraId="1A92CF3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5F589FBD">
            <w:pPr>
              <w:spacing w:after="0" w:line="240" w:lineRule="auto"/>
            </w:pPr>
            <w:r>
              <w:t>PP_Oil_PID_Ki</w:t>
            </w:r>
          </w:p>
        </w:tc>
        <w:tc>
          <w:tcPr>
            <w:tcW w:w="2314" w:type="dxa"/>
            <w:shd w:val="clear" w:color="auto" w:fill="9BBB59" w:themeFill="accent3"/>
          </w:tcPr>
          <w:p w14:paraId="4168A2E2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14552DF7">
            <w:pPr>
              <w:spacing w:after="0" w:line="240" w:lineRule="auto"/>
            </w:pPr>
            <w:r>
              <w:t>V/MPa/s</w:t>
            </w:r>
          </w:p>
        </w:tc>
        <w:tc>
          <w:tcPr>
            <w:tcW w:w="3187" w:type="dxa"/>
            <w:shd w:val="clear" w:color="auto" w:fill="9BBB59" w:themeFill="accent3"/>
          </w:tcPr>
          <w:p w14:paraId="6FDD0B01">
            <w:pPr>
              <w:spacing w:after="0" w:line="240" w:lineRule="auto"/>
            </w:pPr>
            <w:r>
              <w:t>★ 油路 PID 积分增益</w:t>
            </w:r>
          </w:p>
        </w:tc>
      </w:tr>
      <w:tr w14:paraId="09A94327">
        <w:trPr>
          <w:jc w:val="center"/>
        </w:trPr>
        <w:tc>
          <w:tcPr>
            <w:tcW w:w="2278" w:type="dxa"/>
          </w:tcPr>
          <w:p w14:paraId="5D7499F6">
            <w:pPr>
              <w:spacing w:after="0" w:line="240" w:lineRule="auto"/>
              <w:rPr>
                <w:rFonts w:hint="eastAsia"/>
              </w:rPr>
            </w:pPr>
            <w:r>
              <w:t>92-93</w:t>
            </w:r>
          </w:p>
        </w:tc>
        <w:tc>
          <w:tcPr>
            <w:tcW w:w="2265" w:type="dxa"/>
          </w:tcPr>
          <w:p w14:paraId="66427C6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2CA050F7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3005CB82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36993D41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4DC8AD1D">
            <w:pPr>
              <w:spacing w:after="0" w:line="240" w:lineRule="auto"/>
            </w:pPr>
            <w:r>
              <w:t>原 PP_Oil_ValveQnom，V4.0 起 MFF/ADRC 已删</w:t>
            </w:r>
          </w:p>
        </w:tc>
      </w:tr>
      <w:tr w14:paraId="134B3342">
        <w:trPr>
          <w:jc w:val="center"/>
        </w:trPr>
        <w:tc>
          <w:tcPr>
            <w:tcW w:w="2278" w:type="dxa"/>
          </w:tcPr>
          <w:p w14:paraId="38CF1BC6">
            <w:pPr>
              <w:spacing w:after="0" w:line="240" w:lineRule="auto"/>
              <w:rPr>
                <w:rFonts w:hint="eastAsia"/>
              </w:rPr>
            </w:pPr>
            <w:r>
              <w:t>94-95</w:t>
            </w:r>
          </w:p>
        </w:tc>
        <w:tc>
          <w:tcPr>
            <w:tcW w:w="2265" w:type="dxa"/>
          </w:tcPr>
          <w:p w14:paraId="403D4A9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581F531F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67FBB345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093737BF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7D391913">
            <w:pPr>
              <w:spacing w:after="0" w:line="240" w:lineRule="auto"/>
            </w:pPr>
            <w:r>
              <w:t>原 PP_Oil_ValveDPnom，V4.0 起 MFF/ADRC 已删</w:t>
            </w:r>
          </w:p>
        </w:tc>
      </w:tr>
      <w:tr w14:paraId="693B6512">
        <w:trPr>
          <w:jc w:val="center"/>
        </w:trPr>
        <w:tc>
          <w:tcPr>
            <w:tcW w:w="2278" w:type="dxa"/>
          </w:tcPr>
          <w:p w14:paraId="4DA53B95">
            <w:pPr>
              <w:spacing w:after="0" w:line="240" w:lineRule="auto"/>
              <w:rPr>
                <w:rFonts w:hint="eastAsia"/>
              </w:rPr>
            </w:pPr>
            <w:r>
              <w:t>96-97</w:t>
            </w:r>
          </w:p>
        </w:tc>
        <w:tc>
          <w:tcPr>
            <w:tcW w:w="2265" w:type="dxa"/>
          </w:tcPr>
          <w:p w14:paraId="76BA0A7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75F4EB92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7938B354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2F73DFF0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6CD57C8C">
            <w:pPr>
              <w:spacing w:after="0" w:line="240" w:lineRule="auto"/>
            </w:pPr>
            <w:r>
              <w:t>原 PP_Oil_ValveUmax，V4.0 起 MFF/ADRC 已删</w:t>
            </w:r>
          </w:p>
        </w:tc>
      </w:tr>
      <w:tr w14:paraId="04379624">
        <w:trPr>
          <w:jc w:val="center"/>
        </w:trPr>
        <w:tc>
          <w:tcPr>
            <w:tcW w:w="2278" w:type="dxa"/>
          </w:tcPr>
          <w:p w14:paraId="3B5DE08E">
            <w:pPr>
              <w:spacing w:after="0" w:line="240" w:lineRule="auto"/>
              <w:rPr>
                <w:rFonts w:hint="eastAsia"/>
              </w:rPr>
            </w:pPr>
            <w:r>
              <w:t>98-99</w:t>
            </w:r>
          </w:p>
        </w:tc>
        <w:tc>
          <w:tcPr>
            <w:tcW w:w="2265" w:type="dxa"/>
          </w:tcPr>
          <w:p w14:paraId="407A6358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6314F8E2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0AE193CD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70235300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74FDA821">
            <w:pPr>
              <w:spacing w:after="0" w:line="240" w:lineRule="auto"/>
            </w:pPr>
            <w:r>
              <w:t>原 PP_Oil_ValveDynMode，V4.0 起 MFF/ADRC 已删</w:t>
            </w:r>
          </w:p>
        </w:tc>
      </w:tr>
      <w:tr w14:paraId="79AA92C6">
        <w:trPr>
          <w:jc w:val="center"/>
        </w:trPr>
        <w:tc>
          <w:tcPr>
            <w:tcW w:w="2278" w:type="dxa"/>
          </w:tcPr>
          <w:p w14:paraId="55B5A79C">
            <w:pPr>
              <w:spacing w:after="0" w:line="240" w:lineRule="auto"/>
              <w:rPr>
                <w:rFonts w:hint="eastAsia"/>
              </w:rPr>
            </w:pPr>
            <w:r>
              <w:t>100-101</w:t>
            </w:r>
          </w:p>
        </w:tc>
        <w:tc>
          <w:tcPr>
            <w:tcW w:w="2265" w:type="dxa"/>
          </w:tcPr>
          <w:p w14:paraId="605A36BC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7A9F16BA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160CDE2A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70A567A8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600BE06C">
            <w:pPr>
              <w:spacing w:after="0" w:line="240" w:lineRule="auto"/>
            </w:pPr>
            <w:r>
              <w:t>原 PP_Oil_ValveDynParam，V4.0 起 MFF/ADRC 已删</w:t>
            </w:r>
          </w:p>
        </w:tc>
      </w:tr>
      <w:tr w14:paraId="114AAC99">
        <w:trPr>
          <w:jc w:val="center"/>
        </w:trPr>
        <w:tc>
          <w:tcPr>
            <w:tcW w:w="2278" w:type="dxa"/>
          </w:tcPr>
          <w:p w14:paraId="747CE4F4">
            <w:pPr>
              <w:spacing w:after="0" w:line="240" w:lineRule="auto"/>
              <w:rPr>
                <w:rFonts w:hint="eastAsia"/>
              </w:rPr>
            </w:pPr>
            <w:r>
              <w:t>102-103</w:t>
            </w:r>
          </w:p>
        </w:tc>
        <w:tc>
          <w:tcPr>
            <w:tcW w:w="2265" w:type="dxa"/>
          </w:tcPr>
          <w:p w14:paraId="0AB97E7E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7FB5DF78">
            <w:pPr>
              <w:spacing w:after="0" w:line="240" w:lineRule="auto"/>
              <w:rPr>
                <w:rFonts w:hint="eastAsia"/>
              </w:rPr>
            </w:pPr>
            <w:r>
              <w:t>PP_Oil_ILC_Enable</w:t>
            </w:r>
          </w:p>
        </w:tc>
        <w:tc>
          <w:tcPr>
            <w:tcW w:w="2314" w:type="dxa"/>
          </w:tcPr>
          <w:p w14:paraId="0531F54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381A9662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0253A80A">
            <w:pPr>
              <w:spacing w:after="0" w:line="240" w:lineRule="auto"/>
              <w:rPr>
                <w:rFonts w:hint="eastAsia"/>
              </w:rPr>
            </w:pPr>
            <w:r>
              <w:t>ILC使能 0=关闭 1=开启</w:t>
            </w:r>
          </w:p>
        </w:tc>
      </w:tr>
      <w:tr w14:paraId="1FB2A580">
        <w:trPr>
          <w:jc w:val="center"/>
        </w:trPr>
        <w:tc>
          <w:tcPr>
            <w:tcW w:w="2278" w:type="dxa"/>
          </w:tcPr>
          <w:p w14:paraId="2370F100">
            <w:pPr>
              <w:spacing w:after="0" w:line="240" w:lineRule="auto"/>
              <w:rPr>
                <w:rFonts w:hint="eastAsia"/>
              </w:rPr>
            </w:pPr>
            <w:r>
              <w:t>104-105</w:t>
            </w:r>
          </w:p>
        </w:tc>
        <w:tc>
          <w:tcPr>
            <w:tcW w:w="2265" w:type="dxa"/>
          </w:tcPr>
          <w:p w14:paraId="3070532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43FE1FDA">
            <w:pPr>
              <w:spacing w:after="0" w:line="240" w:lineRule="auto"/>
              <w:rPr>
                <w:rFonts w:hint="eastAsia"/>
              </w:rPr>
            </w:pPr>
            <w:r>
              <w:t>PP_Oil_ILC_MaxIter</w:t>
            </w:r>
          </w:p>
        </w:tc>
        <w:tc>
          <w:tcPr>
            <w:tcW w:w="2314" w:type="dxa"/>
          </w:tcPr>
          <w:p w14:paraId="1F6D6A02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3D2F519E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543F8A94">
            <w:pPr>
              <w:spacing w:after="0" w:line="240" w:lineRule="auto"/>
              <w:rPr>
                <w:rFonts w:hint="eastAsia"/>
              </w:rPr>
            </w:pPr>
            <w:r>
              <w:t>ILC最大迭代次数</w:t>
            </w:r>
          </w:p>
        </w:tc>
      </w:tr>
      <w:tr w14:paraId="7E989F06">
        <w:trPr>
          <w:jc w:val="center"/>
        </w:trPr>
        <w:tc>
          <w:tcPr>
            <w:tcW w:w="2278" w:type="dxa"/>
          </w:tcPr>
          <w:p w14:paraId="68F9FE51">
            <w:pPr>
              <w:spacing w:after="0" w:line="240" w:lineRule="auto"/>
              <w:rPr>
                <w:rFonts w:hint="eastAsia"/>
              </w:rPr>
            </w:pPr>
            <w:r>
              <w:t>106-107</w:t>
            </w:r>
          </w:p>
        </w:tc>
        <w:tc>
          <w:tcPr>
            <w:tcW w:w="2265" w:type="dxa"/>
          </w:tcPr>
          <w:p w14:paraId="7CDA292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28FE0845">
            <w:pPr>
              <w:spacing w:after="0" w:line="240" w:lineRule="auto"/>
              <w:rPr>
                <w:rFonts w:hint="eastAsia"/>
              </w:rPr>
            </w:pPr>
            <w:r>
              <w:t>PP_Oil_ILC_LearningRate</w:t>
            </w:r>
          </w:p>
        </w:tc>
        <w:tc>
          <w:tcPr>
            <w:tcW w:w="2314" w:type="dxa"/>
          </w:tcPr>
          <w:p w14:paraId="02FC482D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1AC3AE09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72A8060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ILC学习率(0~1)，0=使用容积自适应默认值</w:t>
            </w:r>
          </w:p>
        </w:tc>
      </w:tr>
      <w:tr w14:paraId="3D718D5F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77B2842A">
            <w:pPr>
              <w:spacing w:after="0" w:line="240" w:lineRule="auto"/>
              <w:rPr>
                <w:rFonts w:hint="eastAsia"/>
              </w:rPr>
            </w:pPr>
            <w:r>
              <w:t>108-109</w:t>
            </w:r>
          </w:p>
        </w:tc>
        <w:tc>
          <w:tcPr>
            <w:tcW w:w="2265" w:type="dxa"/>
            <w:shd w:val="clear" w:color="auto" w:fill="9BBB59" w:themeFill="accent3"/>
          </w:tcPr>
          <w:p w14:paraId="0BEFC3D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19544271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  <w:shd w:val="clear" w:color="auto" w:fill="9BBB59" w:themeFill="accent3"/>
          </w:tcPr>
          <w:p w14:paraId="6EE26798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3B72C2C2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  <w:shd w:val="clear" w:color="auto" w:fill="9BBB59" w:themeFill="accent3"/>
          </w:tcPr>
          <w:p w14:paraId="6AEE7AFD">
            <w:pPr>
              <w:spacing w:after="0" w:line="240" w:lineRule="auto"/>
            </w:pPr>
            <w:r>
              <w:t>原 PP_Oil_BurstPressure，V4 起由 BurstHoldP[1] (WORD 1840-1841) 取代</w:t>
            </w:r>
          </w:p>
        </w:tc>
      </w:tr>
      <w:tr w14:paraId="749E74FE">
        <w:trPr>
          <w:jc w:val="center"/>
        </w:trPr>
        <w:tc>
          <w:tcPr>
            <w:tcW w:w="2278" w:type="dxa"/>
          </w:tcPr>
          <w:p w14:paraId="1D7B88BC">
            <w:pPr>
              <w:spacing w:after="0" w:line="240" w:lineRule="auto"/>
              <w:rPr>
                <w:rFonts w:hint="eastAsia"/>
              </w:rPr>
            </w:pPr>
            <w:r>
              <w:t>110-111</w:t>
            </w:r>
          </w:p>
        </w:tc>
        <w:tc>
          <w:tcPr>
            <w:tcW w:w="2265" w:type="dxa"/>
          </w:tcPr>
          <w:p w14:paraId="66BA9699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11CBF6CE">
            <w:pPr>
              <w:spacing w:after="0" w:line="240" w:lineRule="auto"/>
            </w:pPr>
            <w:r>
              <w:t>PP_Oil_RiseRate</w:t>
            </w:r>
          </w:p>
        </w:tc>
        <w:tc>
          <w:tcPr>
            <w:tcW w:w="2314" w:type="dxa"/>
          </w:tcPr>
          <w:p w14:paraId="71B1C436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0662710B">
            <w:pPr>
              <w:spacing w:after="0" w:line="240" w:lineRule="auto"/>
            </w:pPr>
            <w:r>
              <w:t>MPa/s</w:t>
            </w:r>
          </w:p>
        </w:tc>
        <w:tc>
          <w:tcPr>
            <w:tcW w:w="3187" w:type="dxa"/>
          </w:tcPr>
          <w:p w14:paraId="7E6F5796">
            <w:pPr>
              <w:spacing w:after="0" w:line="240" w:lineRule="auto"/>
            </w:pPr>
            <w:r>
              <w:t>★ 油路爆破升压速率（初始 0→BurstPressure 阶段）</w:t>
            </w:r>
          </w:p>
        </w:tc>
      </w:tr>
      <w:tr w14:paraId="1012535D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5CBF7866">
            <w:pPr>
              <w:spacing w:after="0" w:line="240" w:lineRule="auto"/>
              <w:rPr>
                <w:rFonts w:hint="eastAsia"/>
              </w:rPr>
            </w:pPr>
            <w:r>
              <w:t>112-113</w:t>
            </w:r>
          </w:p>
        </w:tc>
        <w:tc>
          <w:tcPr>
            <w:tcW w:w="2265" w:type="dxa"/>
            <w:shd w:val="clear" w:color="auto" w:fill="9BBB59" w:themeFill="accent3"/>
          </w:tcPr>
          <w:p w14:paraId="464BB95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47523963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  <w:shd w:val="clear" w:color="auto" w:fill="9BBB59" w:themeFill="accent3"/>
          </w:tcPr>
          <w:p w14:paraId="71AA224F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23DB630A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  <w:shd w:val="clear" w:color="auto" w:fill="9BBB59" w:themeFill="accent3"/>
          </w:tcPr>
          <w:p w14:paraId="3DBE894C">
            <w:pPr>
              <w:spacing w:after="0" w:line="240" w:lineRule="auto"/>
            </w:pPr>
            <w:r>
              <w:t>原 PP_Oil_HoldTime，V4 起由 BurstHoldT[1] (WORD 1860-1861) 取代</w:t>
            </w:r>
          </w:p>
        </w:tc>
      </w:tr>
      <w:tr w14:paraId="65E0C29C">
        <w:trPr>
          <w:jc w:val="center"/>
        </w:trPr>
        <w:tc>
          <w:tcPr>
            <w:tcW w:w="2278" w:type="dxa"/>
          </w:tcPr>
          <w:p w14:paraId="23668929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114-115</w:t>
            </w:r>
          </w:p>
        </w:tc>
        <w:tc>
          <w:tcPr>
            <w:tcW w:w="2265" w:type="dxa"/>
          </w:tcPr>
          <w:p w14:paraId="2796B40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4B56B349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PP_Oil_BurstMaxLimit</w:t>
            </w:r>
          </w:p>
        </w:tc>
        <w:tc>
          <w:tcPr>
            <w:tcW w:w="2314" w:type="dxa"/>
          </w:tcPr>
          <w:p w14:paraId="7B26743D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34640727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MPa</w:t>
            </w:r>
          </w:p>
        </w:tc>
        <w:tc>
          <w:tcPr>
            <w:tcW w:w="3187" w:type="dxa"/>
          </w:tcPr>
          <w:p w14:paraId="7AECF74C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★ 油路爆破最大安全压力（给定值到此停机，避免无限升压）</w:t>
            </w:r>
          </w:p>
        </w:tc>
      </w:tr>
      <w:tr w14:paraId="5B7A5B82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1DC19DF5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液压站参数区（WORD 116–125）</w:t>
            </w:r>
          </w:p>
        </w:tc>
      </w:tr>
      <w:tr w14:paraId="4EAF67F5">
        <w:trPr>
          <w:jc w:val="center"/>
        </w:trPr>
        <w:tc>
          <w:tcPr>
            <w:tcW w:w="2278" w:type="dxa"/>
          </w:tcPr>
          <w:p w14:paraId="2F722B4D">
            <w:pPr>
              <w:spacing w:after="0" w:line="240" w:lineRule="auto"/>
              <w:rPr>
                <w:rFonts w:hint="eastAsia"/>
              </w:rPr>
            </w:pPr>
            <w:r>
              <w:t>116-117</w:t>
            </w:r>
          </w:p>
        </w:tc>
        <w:tc>
          <w:tcPr>
            <w:tcW w:w="2265" w:type="dxa"/>
          </w:tcPr>
          <w:p w14:paraId="5B03639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2B2D214B">
            <w:pPr>
              <w:spacing w:after="0" w:line="240" w:lineRule="auto"/>
              <w:rPr>
                <w:rFonts w:hint="eastAsia"/>
              </w:rPr>
            </w:pPr>
            <w:r>
              <w:t>PP_Hydro_HighLimit</w:t>
            </w:r>
          </w:p>
        </w:tc>
        <w:tc>
          <w:tcPr>
            <w:tcW w:w="2314" w:type="dxa"/>
          </w:tcPr>
          <w:p w14:paraId="03794248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1EED8326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3187" w:type="dxa"/>
          </w:tcPr>
          <w:p w14:paraId="3681B1BD">
            <w:pPr>
              <w:spacing w:after="0" w:line="240" w:lineRule="auto"/>
              <w:rPr>
                <w:rFonts w:hint="eastAsia"/>
              </w:rPr>
            </w:pPr>
            <w:r>
              <w:t>液压站高压保护限值</w:t>
            </w:r>
          </w:p>
        </w:tc>
      </w:tr>
      <w:tr w14:paraId="2AF8F47E">
        <w:trPr>
          <w:jc w:val="center"/>
        </w:trPr>
        <w:tc>
          <w:tcPr>
            <w:tcW w:w="2278" w:type="dxa"/>
          </w:tcPr>
          <w:p w14:paraId="182946DF">
            <w:pPr>
              <w:spacing w:after="0" w:line="240" w:lineRule="auto"/>
              <w:rPr>
                <w:rFonts w:hint="eastAsia"/>
              </w:rPr>
            </w:pPr>
            <w:r>
              <w:t>118-119</w:t>
            </w:r>
          </w:p>
        </w:tc>
        <w:tc>
          <w:tcPr>
            <w:tcW w:w="2265" w:type="dxa"/>
          </w:tcPr>
          <w:p w14:paraId="1A9319F4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5A4D4052">
            <w:pPr>
              <w:spacing w:after="0" w:line="240" w:lineRule="auto"/>
              <w:rPr>
                <w:rFonts w:hint="eastAsia"/>
              </w:rPr>
            </w:pPr>
            <w:r>
              <w:t>PP_Hydro_TempLimit</w:t>
            </w:r>
          </w:p>
        </w:tc>
        <w:tc>
          <w:tcPr>
            <w:tcW w:w="2314" w:type="dxa"/>
          </w:tcPr>
          <w:p w14:paraId="73158938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52A20A6A">
            <w:pPr>
              <w:spacing w:after="0" w:line="240" w:lineRule="auto"/>
              <w:rPr>
                <w:rFonts w:hint="eastAsia"/>
              </w:rPr>
            </w:pPr>
            <w:r>
              <w:t>°C</w:t>
            </w:r>
          </w:p>
        </w:tc>
        <w:tc>
          <w:tcPr>
            <w:tcW w:w="3187" w:type="dxa"/>
          </w:tcPr>
          <w:p w14:paraId="3B10994D">
            <w:pPr>
              <w:spacing w:after="0" w:line="240" w:lineRule="auto"/>
              <w:rPr>
                <w:rFonts w:hint="eastAsia"/>
              </w:rPr>
            </w:pPr>
            <w:r>
              <w:t>液压油温度保护限值</w:t>
            </w:r>
          </w:p>
        </w:tc>
      </w:tr>
      <w:tr w14:paraId="313A8534">
        <w:trPr>
          <w:jc w:val="center"/>
        </w:trPr>
        <w:tc>
          <w:tcPr>
            <w:tcW w:w="2278" w:type="dxa"/>
          </w:tcPr>
          <w:p w14:paraId="19C18305">
            <w:pPr>
              <w:spacing w:after="0" w:line="240" w:lineRule="auto"/>
              <w:rPr>
                <w:rFonts w:hint="eastAsia"/>
              </w:rPr>
            </w:pPr>
            <w:r>
              <w:t>120-121</w:t>
            </w:r>
          </w:p>
        </w:tc>
        <w:tc>
          <w:tcPr>
            <w:tcW w:w="2265" w:type="dxa"/>
          </w:tcPr>
          <w:p w14:paraId="24E5AC3E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37CF4212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6AC1915D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03163318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124AE0CF">
            <w:pPr>
              <w:spacing w:after="0" w:line="240" w:lineRule="auto"/>
            </w:pPr>
            <w:r>
              <w:t>原 PP_Hydro_WorkingPressure(供油压力Ps)，V4.0 起 MFF/ADRC 已删</w:t>
            </w:r>
          </w:p>
        </w:tc>
      </w:tr>
      <w:tr w14:paraId="2BA38533">
        <w:trPr>
          <w:jc w:val="center"/>
        </w:trPr>
        <w:tc>
          <w:tcPr>
            <w:tcW w:w="2278" w:type="dxa"/>
          </w:tcPr>
          <w:p w14:paraId="3B9B6FE8">
            <w:pPr>
              <w:spacing w:after="0" w:line="240" w:lineRule="auto"/>
              <w:rPr>
                <w:rFonts w:hint="eastAsia"/>
              </w:rPr>
            </w:pPr>
            <w:r>
              <w:t>122-123</w:t>
            </w:r>
          </w:p>
        </w:tc>
        <w:tc>
          <w:tcPr>
            <w:tcW w:w="2265" w:type="dxa"/>
          </w:tcPr>
          <w:p w14:paraId="5BED99F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060C025C">
            <w:pPr>
              <w:spacing w:after="0" w:line="240" w:lineRule="auto"/>
              <w:rPr>
                <w:rFonts w:hint="eastAsia"/>
              </w:rPr>
            </w:pPr>
            <w:r>
              <w:t>PP_Hydro_PumpCmd</w:t>
            </w:r>
          </w:p>
        </w:tc>
        <w:tc>
          <w:tcPr>
            <w:tcW w:w="2314" w:type="dxa"/>
          </w:tcPr>
          <w:p w14:paraId="2ECD0772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6596ED39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3DBBEB01">
            <w:pPr>
              <w:spacing w:after="0" w:line="240" w:lineRule="auto"/>
              <w:rPr>
                <w:rFonts w:hint="eastAsia"/>
              </w:rPr>
            </w:pPr>
            <w:r>
              <w:t>液压泵启停命令</w:t>
            </w:r>
          </w:p>
        </w:tc>
      </w:tr>
      <w:tr w14:paraId="7B069DDC">
        <w:trPr>
          <w:jc w:val="center"/>
        </w:trPr>
        <w:tc>
          <w:tcPr>
            <w:tcW w:w="2278" w:type="dxa"/>
          </w:tcPr>
          <w:p w14:paraId="3B964134">
            <w:pPr>
              <w:spacing w:after="0" w:line="240" w:lineRule="auto"/>
              <w:rPr>
                <w:rFonts w:hint="eastAsia"/>
              </w:rPr>
            </w:pPr>
            <w:r>
              <w:t>124-125</w:t>
            </w:r>
          </w:p>
        </w:tc>
        <w:tc>
          <w:tcPr>
            <w:tcW w:w="2265" w:type="dxa"/>
          </w:tcPr>
          <w:p w14:paraId="16623E1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7F9909C2">
            <w:pPr>
              <w:spacing w:after="0" w:line="240" w:lineRule="auto"/>
              <w:rPr>
                <w:rFonts w:hint="eastAsia"/>
              </w:rPr>
            </w:pPr>
            <w:r>
              <w:t>PP_Hydro_MotorSpeed</w:t>
            </w:r>
          </w:p>
        </w:tc>
        <w:tc>
          <w:tcPr>
            <w:tcW w:w="2314" w:type="dxa"/>
          </w:tcPr>
          <w:p w14:paraId="153F0A61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57FE50E3">
            <w:pPr>
              <w:spacing w:after="0" w:line="240" w:lineRule="auto"/>
              <w:rPr>
                <w:rFonts w:hint="eastAsia"/>
              </w:rPr>
            </w:pPr>
            <w:r>
              <w:t>rpm</w:t>
            </w:r>
          </w:p>
        </w:tc>
        <w:tc>
          <w:tcPr>
            <w:tcW w:w="3187" w:type="dxa"/>
          </w:tcPr>
          <w:p w14:paraId="1E2F477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液压泵电机转速设定值</w:t>
            </w:r>
          </w:p>
        </w:tc>
      </w:tr>
      <w:tr w14:paraId="258BF907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62CC65AC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MFF系统参数区（WORD 128–131）</w:t>
            </w:r>
          </w:p>
        </w:tc>
      </w:tr>
      <w:tr w14:paraId="064B0B7D">
        <w:trPr>
          <w:jc w:val="center"/>
        </w:trPr>
        <w:tc>
          <w:tcPr>
            <w:tcW w:w="2278" w:type="dxa"/>
          </w:tcPr>
          <w:p w14:paraId="7140CB2D">
            <w:pPr>
              <w:spacing w:after="0" w:line="240" w:lineRule="auto"/>
              <w:rPr>
                <w:rFonts w:hint="eastAsia"/>
              </w:rPr>
            </w:pPr>
            <w:r>
              <w:t>128-129</w:t>
            </w:r>
          </w:p>
        </w:tc>
        <w:tc>
          <w:tcPr>
            <w:tcW w:w="2265" w:type="dxa"/>
          </w:tcPr>
          <w:p w14:paraId="35A086E0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6251056E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6D44B898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1EEE23F4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4A403765">
            <w:pPr>
              <w:spacing w:after="0" w:line="240" w:lineRule="auto"/>
            </w:pPr>
            <w:r>
              <w:t>原 PP_Sys_BetaE(体积弹性模量)，V4.0 起 MFF/ADRC 已删</w:t>
            </w:r>
          </w:p>
        </w:tc>
      </w:tr>
      <w:tr w14:paraId="090E1826">
        <w:trPr>
          <w:jc w:val="center"/>
        </w:trPr>
        <w:tc>
          <w:tcPr>
            <w:tcW w:w="2278" w:type="dxa"/>
          </w:tcPr>
          <w:p w14:paraId="75A116CB">
            <w:pPr>
              <w:spacing w:after="0" w:line="240" w:lineRule="auto"/>
              <w:rPr>
                <w:rFonts w:hint="eastAsia"/>
              </w:rPr>
            </w:pPr>
            <w:r>
              <w:t>130-131</w:t>
            </w:r>
          </w:p>
        </w:tc>
        <w:tc>
          <w:tcPr>
            <w:tcW w:w="2265" w:type="dxa"/>
          </w:tcPr>
          <w:p w14:paraId="333DBE72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4F46024D">
            <w:pPr>
              <w:spacing w:after="0" w:line="240" w:lineRule="auto"/>
            </w:pPr>
            <w:r>
              <w:t>保留</w:t>
            </w:r>
          </w:p>
        </w:tc>
        <w:tc>
          <w:tcPr>
            <w:tcW w:w="2314" w:type="dxa"/>
          </w:tcPr>
          <w:p w14:paraId="4D4566B6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7483AFE1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39DE84AE">
            <w:pPr>
              <w:spacing w:after="0" w:line="240" w:lineRule="auto"/>
            </w:pPr>
            <w:r>
              <w:t>原 PP_Sys_CLeak(泄漏系数)，V4.0 起 MFF/ADRC 已删</w:t>
            </w:r>
          </w:p>
        </w:tc>
      </w:tr>
      <w:tr w14:paraId="50E804D1">
        <w:trPr>
          <w:jc w:val="center"/>
        </w:trPr>
        <w:tc>
          <w:tcPr>
            <w:tcW w:w="2278" w:type="dxa"/>
          </w:tcPr>
          <w:p w14:paraId="4B27B81D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132-133</w:t>
            </w:r>
          </w:p>
        </w:tc>
        <w:tc>
          <w:tcPr>
            <w:tcW w:w="2265" w:type="dxa"/>
          </w:tcPr>
          <w:p w14:paraId="2C212B26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6FC525F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314" w:type="dxa"/>
          </w:tcPr>
          <w:p w14:paraId="13B31480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3C58F2C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7B55B827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-</w:t>
            </w:r>
          </w:p>
        </w:tc>
      </w:tr>
      <w:tr w14:paraId="12A8D8E5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5F67CA0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IO控制区（WORD 134–1</w:t>
            </w:r>
            <w:r>
              <w:rPr>
                <w:rFonts w:hint="eastAsia"/>
                <w:b/>
                <w:lang w:eastAsia="zh-CN"/>
              </w:rPr>
              <w:t>99</w:t>
            </w:r>
            <w:r>
              <w:rPr>
                <w:b/>
              </w:rPr>
              <w:t>）</w:t>
            </w:r>
          </w:p>
        </w:tc>
      </w:tr>
      <w:tr w14:paraId="2A78EC0F">
        <w:trPr>
          <w:jc w:val="center"/>
        </w:trPr>
        <w:tc>
          <w:tcPr>
            <w:tcW w:w="2278" w:type="dxa"/>
          </w:tcPr>
          <w:p w14:paraId="01F01ED5">
            <w:pPr>
              <w:spacing w:after="0" w:line="240" w:lineRule="auto"/>
              <w:rPr>
                <w:rFonts w:hint="eastAsia"/>
              </w:rPr>
            </w:pPr>
            <w:r>
              <w:t>134-135</w:t>
            </w:r>
          </w:p>
        </w:tc>
        <w:tc>
          <w:tcPr>
            <w:tcW w:w="2265" w:type="dxa"/>
          </w:tcPr>
          <w:p w14:paraId="4B8EEBAF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70B73C5D">
            <w:pPr>
              <w:spacing w:after="0" w:line="240" w:lineRule="auto"/>
              <w:rPr>
                <w:rFonts w:hint="eastAsia"/>
              </w:rPr>
            </w:pPr>
            <w:r>
              <w:t>PP_IO_OutputBits</w:t>
            </w:r>
          </w:p>
        </w:tc>
        <w:tc>
          <w:tcPr>
            <w:tcW w:w="2314" w:type="dxa"/>
          </w:tcPr>
          <w:p w14:paraId="4355824F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4161C412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6F091752">
            <w:pPr>
              <w:spacing w:after="0" w:line="240" w:lineRule="auto"/>
              <w:rPr>
                <w:rFonts w:hint="eastAsia"/>
              </w:rPr>
            </w:pPr>
            <w:r>
              <w:t>数字量输出控制</w:t>
            </w:r>
          </w:p>
        </w:tc>
      </w:tr>
      <w:tr w14:paraId="2C0ED43C">
        <w:trPr>
          <w:jc w:val="center"/>
        </w:trPr>
        <w:tc>
          <w:tcPr>
            <w:tcW w:w="2278" w:type="dxa"/>
          </w:tcPr>
          <w:p w14:paraId="6A11D56D">
            <w:pPr>
              <w:spacing w:after="0" w:line="240" w:lineRule="auto"/>
              <w:rPr>
                <w:rFonts w:hint="eastAsia"/>
              </w:rPr>
            </w:pPr>
            <w:r>
              <w:t>136-137</w:t>
            </w:r>
          </w:p>
        </w:tc>
        <w:tc>
          <w:tcPr>
            <w:tcW w:w="2265" w:type="dxa"/>
          </w:tcPr>
          <w:p w14:paraId="2436BE3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000021F3">
            <w:pPr>
              <w:spacing w:after="0" w:line="240" w:lineRule="auto"/>
              <w:rPr>
                <w:rFonts w:hint="eastAsia"/>
              </w:rPr>
            </w:pPr>
            <w:r>
              <w:t>PP_IO_WaterCircuitSel</w:t>
            </w:r>
          </w:p>
        </w:tc>
        <w:tc>
          <w:tcPr>
            <w:tcW w:w="2314" w:type="dxa"/>
          </w:tcPr>
          <w:p w14:paraId="024E5A16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58BD50DC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6D7D63CB">
            <w:pPr>
              <w:spacing w:after="0" w:line="240" w:lineRule="auto"/>
              <w:rPr>
                <w:rFonts w:hint="eastAsia"/>
              </w:rPr>
            </w:pPr>
            <w:r>
              <w:t>水路选通</w:t>
            </w:r>
          </w:p>
        </w:tc>
      </w:tr>
      <w:tr w14:paraId="34292545">
        <w:trPr>
          <w:jc w:val="center"/>
        </w:trPr>
        <w:tc>
          <w:tcPr>
            <w:tcW w:w="2278" w:type="dxa"/>
          </w:tcPr>
          <w:p w14:paraId="1D046443">
            <w:pPr>
              <w:spacing w:after="0" w:line="240" w:lineRule="auto"/>
              <w:rPr>
                <w:rFonts w:hint="eastAsia"/>
              </w:rPr>
            </w:pPr>
            <w:r>
              <w:t>138-139</w:t>
            </w:r>
          </w:p>
        </w:tc>
        <w:tc>
          <w:tcPr>
            <w:tcW w:w="2265" w:type="dxa"/>
          </w:tcPr>
          <w:p w14:paraId="4CC18276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3012" w:type="dxa"/>
          </w:tcPr>
          <w:p w14:paraId="441A157F">
            <w:pPr>
              <w:spacing w:after="0" w:line="240" w:lineRule="auto"/>
              <w:rPr>
                <w:rFonts w:hint="eastAsia"/>
              </w:rPr>
            </w:pPr>
            <w:r>
              <w:t>PP_IO_OilCircuitSel</w:t>
            </w:r>
          </w:p>
        </w:tc>
        <w:tc>
          <w:tcPr>
            <w:tcW w:w="2314" w:type="dxa"/>
          </w:tcPr>
          <w:p w14:paraId="1C6B848E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298" w:type="dxa"/>
          </w:tcPr>
          <w:p w14:paraId="29B974E4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3187" w:type="dxa"/>
          </w:tcPr>
          <w:p w14:paraId="52F1B611">
            <w:pPr>
              <w:spacing w:after="0" w:line="240" w:lineRule="auto"/>
              <w:rPr>
                <w:rFonts w:hint="eastAsia"/>
              </w:rPr>
            </w:pPr>
            <w:r>
              <w:t>油路选通</w:t>
            </w:r>
          </w:p>
        </w:tc>
      </w:tr>
      <w:tr w14:paraId="7F228BA9">
        <w:trPr>
          <w:jc w:val="center"/>
        </w:trPr>
        <w:tc>
          <w:tcPr>
            <w:tcW w:w="2278" w:type="dxa"/>
            <w:vMerge w:val="restart"/>
          </w:tcPr>
          <w:p w14:paraId="6395288F">
            <w:pPr>
              <w:spacing w:after="0" w:line="240" w:lineRule="auto"/>
              <w:rPr>
                <w:rFonts w:hint="eastAsia"/>
              </w:rPr>
            </w:pPr>
          </w:p>
          <w:p w14:paraId="052B2069">
            <w:pPr>
              <w:spacing w:after="0" w:line="240" w:lineRule="auto"/>
              <w:rPr>
                <w:rFonts w:hint="eastAsia"/>
              </w:rPr>
            </w:pPr>
          </w:p>
          <w:p w14:paraId="7480718D">
            <w:pPr>
              <w:spacing w:after="0" w:line="240" w:lineRule="auto"/>
              <w:rPr>
                <w:rFonts w:hint="eastAsia"/>
              </w:rPr>
            </w:pPr>
          </w:p>
          <w:p w14:paraId="49A7CBAB">
            <w:pPr>
              <w:spacing w:after="0" w:line="240" w:lineRule="auto"/>
              <w:rPr>
                <w:rFonts w:hint="eastAsia"/>
              </w:rPr>
            </w:pPr>
          </w:p>
          <w:p w14:paraId="544FF7BD">
            <w:pPr>
              <w:spacing w:after="0" w:line="240" w:lineRule="auto"/>
              <w:rPr>
                <w:rFonts w:hint="eastAsia"/>
              </w:rPr>
            </w:pPr>
          </w:p>
          <w:p w14:paraId="68A647B2">
            <w:pPr>
              <w:spacing w:after="0" w:line="240" w:lineRule="auto"/>
              <w:rPr>
                <w:rFonts w:hint="eastAsia"/>
              </w:rPr>
            </w:pPr>
          </w:p>
          <w:p w14:paraId="1899735E">
            <w:pPr>
              <w:spacing w:after="0" w:line="240" w:lineRule="auto"/>
              <w:rPr>
                <w:rFonts w:hint="eastAsia"/>
              </w:rPr>
            </w:pPr>
          </w:p>
          <w:p w14:paraId="0B2138A7">
            <w:pPr>
              <w:spacing w:after="0" w:line="240" w:lineRule="auto"/>
              <w:rPr>
                <w:rFonts w:hint="eastAsia"/>
              </w:rPr>
            </w:pPr>
            <w:r>
              <w:t>140</w:t>
            </w:r>
          </w:p>
        </w:tc>
        <w:tc>
          <w:tcPr>
            <w:tcW w:w="2265" w:type="dxa"/>
            <w:vMerge w:val="restart"/>
          </w:tcPr>
          <w:p w14:paraId="1B843BC1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43EBFA50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5302B7A6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5FB47BB6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0146352B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3F2BF6B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485091B1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2B083F3A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2</w:t>
            </w:r>
          </w:p>
        </w:tc>
        <w:tc>
          <w:tcPr>
            <w:tcW w:w="3012" w:type="dxa"/>
          </w:tcPr>
          <w:p w14:paraId="52870E99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SMP_Start</w:t>
            </w:r>
          </w:p>
        </w:tc>
        <w:tc>
          <w:tcPr>
            <w:tcW w:w="2314" w:type="dxa"/>
          </w:tcPr>
          <w:p w14:paraId="0B27E0F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Bit0</w:t>
            </w:r>
          </w:p>
        </w:tc>
        <w:tc>
          <w:tcPr>
            <w:tcW w:w="2298" w:type="dxa"/>
          </w:tcPr>
          <w:p w14:paraId="2E4DB80D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-</w:t>
            </w:r>
          </w:p>
        </w:tc>
        <w:tc>
          <w:tcPr>
            <w:tcW w:w="3187" w:type="dxa"/>
          </w:tcPr>
          <w:p w14:paraId="4EAC9C0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伺服泵_启动</w:t>
            </w:r>
          </w:p>
        </w:tc>
      </w:tr>
      <w:tr w14:paraId="3911B2F0">
        <w:trPr>
          <w:jc w:val="center"/>
        </w:trPr>
        <w:tc>
          <w:tcPr>
            <w:tcW w:w="2278" w:type="dxa"/>
            <w:vMerge w:val="continue"/>
          </w:tcPr>
          <w:p w14:paraId="30FC464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723836C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46E4109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SMP_Stop</w:t>
            </w:r>
          </w:p>
        </w:tc>
        <w:tc>
          <w:tcPr>
            <w:tcW w:w="2314" w:type="dxa"/>
          </w:tcPr>
          <w:p w14:paraId="0B0CF30D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</w:t>
            </w:r>
          </w:p>
        </w:tc>
        <w:tc>
          <w:tcPr>
            <w:tcW w:w="2298" w:type="dxa"/>
          </w:tcPr>
          <w:p w14:paraId="320CDD6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2EDCB0B4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伺服泵_停止</w:t>
            </w:r>
          </w:p>
        </w:tc>
      </w:tr>
      <w:tr w14:paraId="57427575">
        <w:trPr>
          <w:jc w:val="center"/>
        </w:trPr>
        <w:tc>
          <w:tcPr>
            <w:tcW w:w="2278" w:type="dxa"/>
            <w:vMerge w:val="continue"/>
          </w:tcPr>
          <w:p w14:paraId="3AAC737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584A7AB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37553CC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SMP_Rest</w:t>
            </w:r>
          </w:p>
        </w:tc>
        <w:tc>
          <w:tcPr>
            <w:tcW w:w="2314" w:type="dxa"/>
          </w:tcPr>
          <w:p w14:paraId="57FCFB87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</w:t>
            </w:r>
          </w:p>
        </w:tc>
        <w:tc>
          <w:tcPr>
            <w:tcW w:w="2298" w:type="dxa"/>
          </w:tcPr>
          <w:p w14:paraId="01B5053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451C7E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伺服泵_故障复位</w:t>
            </w:r>
          </w:p>
        </w:tc>
      </w:tr>
      <w:tr w14:paraId="65308FBE">
        <w:trPr>
          <w:jc w:val="center"/>
        </w:trPr>
        <w:tc>
          <w:tcPr>
            <w:tcW w:w="2278" w:type="dxa"/>
            <w:vMerge w:val="continue"/>
          </w:tcPr>
          <w:p w14:paraId="0B72837B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562E328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638B07C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XH_OilPump_Start</w:t>
            </w:r>
          </w:p>
        </w:tc>
        <w:tc>
          <w:tcPr>
            <w:tcW w:w="2314" w:type="dxa"/>
          </w:tcPr>
          <w:p w14:paraId="0119707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Bit3</w:t>
            </w:r>
          </w:p>
        </w:tc>
        <w:tc>
          <w:tcPr>
            <w:tcW w:w="2298" w:type="dxa"/>
          </w:tcPr>
          <w:p w14:paraId="5044143C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1087317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循环泵</w:t>
            </w:r>
            <w:r>
              <w:rPr>
                <w:rFonts w:hint="eastAsia"/>
                <w:sz w:val="18"/>
                <w:highlight w:val="none"/>
                <w:lang w:eastAsia="zh-CN"/>
              </w:rPr>
              <w:t>_启动</w:t>
            </w:r>
          </w:p>
        </w:tc>
      </w:tr>
      <w:tr w14:paraId="22A1694A">
        <w:trPr>
          <w:jc w:val="center"/>
        </w:trPr>
        <w:tc>
          <w:tcPr>
            <w:tcW w:w="2278" w:type="dxa"/>
            <w:vMerge w:val="continue"/>
          </w:tcPr>
          <w:p w14:paraId="6D1EDD8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5880096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651DC037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XH_OilPump_Stop</w:t>
            </w:r>
          </w:p>
        </w:tc>
        <w:tc>
          <w:tcPr>
            <w:tcW w:w="2314" w:type="dxa"/>
          </w:tcPr>
          <w:p w14:paraId="6EDF2B9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Bit4</w:t>
            </w:r>
          </w:p>
        </w:tc>
        <w:tc>
          <w:tcPr>
            <w:tcW w:w="2298" w:type="dxa"/>
          </w:tcPr>
          <w:p w14:paraId="68F11F6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478E963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循环泵_停止</w:t>
            </w:r>
          </w:p>
        </w:tc>
      </w:tr>
      <w:tr w14:paraId="4E383E1B">
        <w:trPr>
          <w:jc w:val="center"/>
        </w:trPr>
        <w:tc>
          <w:tcPr>
            <w:tcW w:w="2278" w:type="dxa"/>
            <w:vMerge w:val="continue"/>
          </w:tcPr>
          <w:p w14:paraId="3063C8A2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7C20CEB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7E05F2D6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XH_OilPump_Rest</w:t>
            </w:r>
          </w:p>
        </w:tc>
        <w:tc>
          <w:tcPr>
            <w:tcW w:w="2314" w:type="dxa"/>
          </w:tcPr>
          <w:p w14:paraId="53FD311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Bit5</w:t>
            </w:r>
          </w:p>
        </w:tc>
        <w:tc>
          <w:tcPr>
            <w:tcW w:w="2298" w:type="dxa"/>
          </w:tcPr>
          <w:p w14:paraId="42A921D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6E7F1C4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循环泵_故障复位</w:t>
            </w:r>
          </w:p>
        </w:tc>
      </w:tr>
      <w:tr w14:paraId="225A3D51">
        <w:trPr>
          <w:jc w:val="center"/>
        </w:trPr>
        <w:tc>
          <w:tcPr>
            <w:tcW w:w="2278" w:type="dxa"/>
            <w:vMerge w:val="continue"/>
          </w:tcPr>
          <w:p w14:paraId="644E61DC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0C8EF21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1ECCE137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HR_Pump1_Start</w:t>
            </w:r>
          </w:p>
        </w:tc>
        <w:tc>
          <w:tcPr>
            <w:tcW w:w="2314" w:type="dxa"/>
          </w:tcPr>
          <w:p w14:paraId="7BE2CA04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Bit6</w:t>
            </w:r>
          </w:p>
        </w:tc>
        <w:tc>
          <w:tcPr>
            <w:tcW w:w="2298" w:type="dxa"/>
          </w:tcPr>
          <w:p w14:paraId="529D161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154FDD2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换热泵1__</w:t>
            </w:r>
            <w:r>
              <w:rPr>
                <w:rFonts w:hint="eastAsia"/>
                <w:sz w:val="18"/>
                <w:highlight w:val="none"/>
                <w:lang w:eastAsia="zh-CN"/>
              </w:rPr>
              <w:t>启动</w:t>
            </w:r>
          </w:p>
        </w:tc>
      </w:tr>
      <w:tr w14:paraId="2CA8287D">
        <w:trPr>
          <w:jc w:val="center"/>
        </w:trPr>
        <w:tc>
          <w:tcPr>
            <w:tcW w:w="2278" w:type="dxa"/>
            <w:vMerge w:val="continue"/>
          </w:tcPr>
          <w:p w14:paraId="3E7914EF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28FE5C3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1B50B17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HR_Pump1_Stop</w:t>
            </w:r>
          </w:p>
        </w:tc>
        <w:tc>
          <w:tcPr>
            <w:tcW w:w="2314" w:type="dxa"/>
          </w:tcPr>
          <w:p w14:paraId="7511B684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Bit7</w:t>
            </w:r>
          </w:p>
        </w:tc>
        <w:tc>
          <w:tcPr>
            <w:tcW w:w="2298" w:type="dxa"/>
          </w:tcPr>
          <w:p w14:paraId="339D847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0B3E6BA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换热泵1__</w:t>
            </w:r>
            <w:r>
              <w:rPr>
                <w:rFonts w:hint="eastAsia"/>
                <w:sz w:val="18"/>
                <w:highlight w:val="none"/>
                <w:lang w:eastAsia="zh-CN"/>
              </w:rPr>
              <w:t>停止</w:t>
            </w:r>
          </w:p>
        </w:tc>
      </w:tr>
      <w:tr w14:paraId="436B8850">
        <w:trPr>
          <w:jc w:val="center"/>
        </w:trPr>
        <w:tc>
          <w:tcPr>
            <w:tcW w:w="2278" w:type="dxa"/>
            <w:vMerge w:val="continue"/>
          </w:tcPr>
          <w:p w14:paraId="0E4DDD6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33F2B0C0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60AC96BB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HR_Pump1_Rest</w:t>
            </w:r>
          </w:p>
        </w:tc>
        <w:tc>
          <w:tcPr>
            <w:tcW w:w="2314" w:type="dxa"/>
          </w:tcPr>
          <w:p w14:paraId="2AD8F8A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Bit8</w:t>
            </w:r>
          </w:p>
        </w:tc>
        <w:tc>
          <w:tcPr>
            <w:tcW w:w="2298" w:type="dxa"/>
          </w:tcPr>
          <w:p w14:paraId="5A60BE1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CFBA4F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换热泵1__故障复位</w:t>
            </w:r>
          </w:p>
        </w:tc>
      </w:tr>
      <w:tr w14:paraId="7FBF1E3D">
        <w:trPr>
          <w:jc w:val="center"/>
        </w:trPr>
        <w:tc>
          <w:tcPr>
            <w:tcW w:w="2278" w:type="dxa"/>
            <w:vMerge w:val="continue"/>
          </w:tcPr>
          <w:p w14:paraId="15A31D5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01C2FE3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7416EB7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HR_Pump2_Start</w:t>
            </w:r>
          </w:p>
        </w:tc>
        <w:tc>
          <w:tcPr>
            <w:tcW w:w="2314" w:type="dxa"/>
          </w:tcPr>
          <w:p w14:paraId="0557D8CB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Bit9</w:t>
            </w:r>
          </w:p>
        </w:tc>
        <w:tc>
          <w:tcPr>
            <w:tcW w:w="2298" w:type="dxa"/>
          </w:tcPr>
          <w:p w14:paraId="456F9E3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141654C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换热泵2__</w:t>
            </w:r>
            <w:r>
              <w:rPr>
                <w:rFonts w:hint="eastAsia"/>
                <w:sz w:val="18"/>
                <w:highlight w:val="none"/>
                <w:lang w:eastAsia="zh-CN"/>
              </w:rPr>
              <w:t>启动</w:t>
            </w:r>
          </w:p>
        </w:tc>
      </w:tr>
      <w:tr w14:paraId="08E0CC8D">
        <w:trPr>
          <w:jc w:val="center"/>
        </w:trPr>
        <w:tc>
          <w:tcPr>
            <w:tcW w:w="2278" w:type="dxa"/>
            <w:vMerge w:val="continue"/>
          </w:tcPr>
          <w:p w14:paraId="200B479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45DBD13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3157D7B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HR_Pump2_Stop</w:t>
            </w:r>
          </w:p>
        </w:tc>
        <w:tc>
          <w:tcPr>
            <w:tcW w:w="2314" w:type="dxa"/>
          </w:tcPr>
          <w:p w14:paraId="50ECB25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Bit10</w:t>
            </w:r>
          </w:p>
        </w:tc>
        <w:tc>
          <w:tcPr>
            <w:tcW w:w="2298" w:type="dxa"/>
          </w:tcPr>
          <w:p w14:paraId="2560724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00F75D1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换热泵2__</w:t>
            </w:r>
            <w:r>
              <w:rPr>
                <w:rFonts w:hint="eastAsia"/>
                <w:sz w:val="18"/>
                <w:highlight w:val="none"/>
                <w:lang w:eastAsia="zh-CN"/>
              </w:rPr>
              <w:t>停止</w:t>
            </w:r>
          </w:p>
        </w:tc>
      </w:tr>
      <w:tr w14:paraId="13C43EFD">
        <w:trPr>
          <w:jc w:val="center"/>
        </w:trPr>
        <w:tc>
          <w:tcPr>
            <w:tcW w:w="2278" w:type="dxa"/>
            <w:vMerge w:val="continue"/>
          </w:tcPr>
          <w:p w14:paraId="6FC3BAE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09CBD1A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172AAC2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HR_Pump2_Rest</w:t>
            </w:r>
          </w:p>
        </w:tc>
        <w:tc>
          <w:tcPr>
            <w:tcW w:w="2314" w:type="dxa"/>
          </w:tcPr>
          <w:p w14:paraId="5C44AEF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Bit11</w:t>
            </w:r>
          </w:p>
        </w:tc>
        <w:tc>
          <w:tcPr>
            <w:tcW w:w="2298" w:type="dxa"/>
          </w:tcPr>
          <w:p w14:paraId="59006EC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6DB60279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换热泵2__故障复位</w:t>
            </w:r>
          </w:p>
        </w:tc>
      </w:tr>
      <w:tr w14:paraId="5CA646FB">
        <w:trPr>
          <w:jc w:val="center"/>
        </w:trPr>
        <w:tc>
          <w:tcPr>
            <w:tcW w:w="2278" w:type="dxa"/>
            <w:vMerge w:val="continue"/>
          </w:tcPr>
          <w:p w14:paraId="5ED17BAD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0A15C4B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AC7ED4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TD_Valve_10_01</w:t>
            </w:r>
          </w:p>
        </w:tc>
        <w:tc>
          <w:tcPr>
            <w:tcW w:w="2314" w:type="dxa"/>
          </w:tcPr>
          <w:p w14:paraId="76F0E7B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Bit12</w:t>
            </w:r>
          </w:p>
        </w:tc>
        <w:tc>
          <w:tcPr>
            <w:tcW w:w="2298" w:type="dxa"/>
          </w:tcPr>
          <w:p w14:paraId="17EB662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2B27378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通断阀10.01</w:t>
            </w:r>
          </w:p>
        </w:tc>
      </w:tr>
      <w:tr w14:paraId="570E390A">
        <w:trPr>
          <w:jc w:val="center"/>
        </w:trPr>
        <w:tc>
          <w:tcPr>
            <w:tcW w:w="2278" w:type="dxa"/>
            <w:vMerge w:val="continue"/>
          </w:tcPr>
          <w:p w14:paraId="3BBE52B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1AE800D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4273E77B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TD_Valve_10_0</w:t>
            </w: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  <w:tc>
          <w:tcPr>
            <w:tcW w:w="2314" w:type="dxa"/>
          </w:tcPr>
          <w:p w14:paraId="72EEBB4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Bit13</w:t>
            </w:r>
          </w:p>
        </w:tc>
        <w:tc>
          <w:tcPr>
            <w:tcW w:w="2298" w:type="dxa"/>
          </w:tcPr>
          <w:p w14:paraId="368F0C3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7C708396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通断阀10.0</w:t>
            </w: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</w:tr>
      <w:tr w14:paraId="76CE3D95">
        <w:trPr>
          <w:jc w:val="center"/>
        </w:trPr>
        <w:tc>
          <w:tcPr>
            <w:tcW w:w="2278" w:type="dxa"/>
            <w:vMerge w:val="continue"/>
          </w:tcPr>
          <w:p w14:paraId="3F9056AD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428CB75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7C489C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TD_Valve_10_0</w:t>
            </w:r>
            <w:r>
              <w:rPr>
                <w:rFonts w:hint="eastAsia"/>
                <w:sz w:val="18"/>
                <w:highlight w:val="none"/>
                <w:lang w:eastAsia="zh-CN"/>
              </w:rPr>
              <w:t>3</w:t>
            </w:r>
          </w:p>
        </w:tc>
        <w:tc>
          <w:tcPr>
            <w:tcW w:w="2314" w:type="dxa"/>
          </w:tcPr>
          <w:p w14:paraId="69CCD8C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Bit14</w:t>
            </w:r>
          </w:p>
        </w:tc>
        <w:tc>
          <w:tcPr>
            <w:tcW w:w="2298" w:type="dxa"/>
          </w:tcPr>
          <w:p w14:paraId="6BC65E0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314DE6D9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通断阀10.0</w:t>
            </w:r>
            <w:r>
              <w:rPr>
                <w:rFonts w:hint="eastAsia"/>
                <w:sz w:val="18"/>
                <w:highlight w:val="none"/>
                <w:lang w:eastAsia="zh-CN"/>
              </w:rPr>
              <w:t>3</w:t>
            </w:r>
          </w:p>
        </w:tc>
      </w:tr>
      <w:tr w14:paraId="1A2785D3">
        <w:trPr>
          <w:jc w:val="center"/>
        </w:trPr>
        <w:tc>
          <w:tcPr>
            <w:tcW w:w="2278" w:type="dxa"/>
            <w:vMerge w:val="continue"/>
          </w:tcPr>
          <w:p w14:paraId="6C9DC69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06DBD2D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1B8C5EB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TD_Valve_10_0</w:t>
            </w: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314" w:type="dxa"/>
          </w:tcPr>
          <w:p w14:paraId="7E5DB13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Bit15</w:t>
            </w:r>
          </w:p>
        </w:tc>
        <w:tc>
          <w:tcPr>
            <w:tcW w:w="2298" w:type="dxa"/>
          </w:tcPr>
          <w:p w14:paraId="0095AD90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2FC5AEE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通断阀10.0</w:t>
            </w: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</w:tr>
      <w:tr w14:paraId="4FD9380F">
        <w:trPr>
          <w:jc w:val="center"/>
        </w:trPr>
        <w:tc>
          <w:tcPr>
            <w:tcW w:w="2278" w:type="dxa"/>
            <w:vMerge w:val="restart"/>
          </w:tcPr>
          <w:p w14:paraId="72D2ADF8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5A54D6A6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5C0D4124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47BC9873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75A19D45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3569AD96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114DDB73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2476DCF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141</w:t>
            </w:r>
          </w:p>
        </w:tc>
        <w:tc>
          <w:tcPr>
            <w:tcW w:w="2265" w:type="dxa"/>
            <w:vMerge w:val="restart"/>
          </w:tcPr>
          <w:p w14:paraId="77C53EE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36F31B9D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1F59586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19F24D47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426ABF85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236293B7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5CBCB1BD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482931DD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2</w:t>
            </w:r>
          </w:p>
        </w:tc>
        <w:tc>
          <w:tcPr>
            <w:tcW w:w="3012" w:type="dxa"/>
          </w:tcPr>
          <w:p w14:paraId="4F57F5C0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TD_Valve_24_01</w:t>
            </w:r>
          </w:p>
        </w:tc>
        <w:tc>
          <w:tcPr>
            <w:tcW w:w="2314" w:type="dxa"/>
          </w:tcPr>
          <w:p w14:paraId="2CB4708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Bit16</w:t>
            </w:r>
          </w:p>
        </w:tc>
        <w:tc>
          <w:tcPr>
            <w:tcW w:w="2298" w:type="dxa"/>
          </w:tcPr>
          <w:p w14:paraId="100109E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228C663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通断阀24.01</w:t>
            </w:r>
          </w:p>
        </w:tc>
      </w:tr>
      <w:tr w14:paraId="78FF5065">
        <w:trPr>
          <w:jc w:val="center"/>
        </w:trPr>
        <w:tc>
          <w:tcPr>
            <w:tcW w:w="2278" w:type="dxa"/>
            <w:vMerge w:val="continue"/>
          </w:tcPr>
          <w:p w14:paraId="308C3AC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54AA72C0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021DCC4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TD_Valve_30_01</w:t>
            </w:r>
          </w:p>
        </w:tc>
        <w:tc>
          <w:tcPr>
            <w:tcW w:w="2314" w:type="dxa"/>
          </w:tcPr>
          <w:p w14:paraId="5274441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Bit17</w:t>
            </w:r>
          </w:p>
        </w:tc>
        <w:tc>
          <w:tcPr>
            <w:tcW w:w="2298" w:type="dxa"/>
          </w:tcPr>
          <w:p w14:paraId="51952D5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1ABB95B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通断阀30.01</w:t>
            </w:r>
          </w:p>
        </w:tc>
      </w:tr>
      <w:tr w14:paraId="5EA6A097">
        <w:trPr>
          <w:jc w:val="center"/>
        </w:trPr>
        <w:tc>
          <w:tcPr>
            <w:tcW w:w="2278" w:type="dxa"/>
            <w:vMerge w:val="continue"/>
          </w:tcPr>
          <w:p w14:paraId="6F81F6E7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49EC9A6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F56602D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Pne_Valve_YV1</w:t>
            </w:r>
          </w:p>
        </w:tc>
        <w:tc>
          <w:tcPr>
            <w:tcW w:w="2314" w:type="dxa"/>
          </w:tcPr>
          <w:p w14:paraId="03CC2F2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Bit18</w:t>
            </w:r>
          </w:p>
        </w:tc>
        <w:tc>
          <w:tcPr>
            <w:tcW w:w="2298" w:type="dxa"/>
          </w:tcPr>
          <w:p w14:paraId="14E3F2D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3E217FC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气动电磁阀YV1</w:t>
            </w:r>
          </w:p>
        </w:tc>
      </w:tr>
      <w:tr w14:paraId="24D36195">
        <w:trPr>
          <w:jc w:val="center"/>
        </w:trPr>
        <w:tc>
          <w:tcPr>
            <w:tcW w:w="2278" w:type="dxa"/>
            <w:vMerge w:val="continue"/>
          </w:tcPr>
          <w:p w14:paraId="6B0A443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45BDF94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35DC8FE6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  <w:tc>
          <w:tcPr>
            <w:tcW w:w="2314" w:type="dxa"/>
          </w:tcPr>
          <w:p w14:paraId="4E841C00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Bit19</w:t>
            </w:r>
          </w:p>
        </w:tc>
        <w:tc>
          <w:tcPr>
            <w:tcW w:w="2298" w:type="dxa"/>
          </w:tcPr>
          <w:p w14:paraId="770883A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15ADF5C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</w:tr>
      <w:tr w14:paraId="1BDC8126">
        <w:trPr>
          <w:jc w:val="center"/>
        </w:trPr>
        <w:tc>
          <w:tcPr>
            <w:tcW w:w="2278" w:type="dxa"/>
            <w:vMerge w:val="continue"/>
          </w:tcPr>
          <w:p w14:paraId="3602DAEF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52E3918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037E5DB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3</w:t>
            </w:r>
          </w:p>
        </w:tc>
        <w:tc>
          <w:tcPr>
            <w:tcW w:w="2314" w:type="dxa"/>
          </w:tcPr>
          <w:p w14:paraId="27F10F9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Bit20</w:t>
            </w:r>
          </w:p>
        </w:tc>
        <w:tc>
          <w:tcPr>
            <w:tcW w:w="2298" w:type="dxa"/>
          </w:tcPr>
          <w:p w14:paraId="03AFF35D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725F6F3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3</w:t>
            </w:r>
          </w:p>
        </w:tc>
      </w:tr>
      <w:tr w14:paraId="1354FCB0">
        <w:trPr>
          <w:jc w:val="center"/>
        </w:trPr>
        <w:tc>
          <w:tcPr>
            <w:tcW w:w="2278" w:type="dxa"/>
            <w:vMerge w:val="continue"/>
          </w:tcPr>
          <w:p w14:paraId="536E420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36B76F2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2E73C0E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314" w:type="dxa"/>
          </w:tcPr>
          <w:p w14:paraId="3A6FB4C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Bit21</w:t>
            </w:r>
          </w:p>
        </w:tc>
        <w:tc>
          <w:tcPr>
            <w:tcW w:w="2298" w:type="dxa"/>
          </w:tcPr>
          <w:p w14:paraId="5B56ECB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097667B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</w:tr>
      <w:tr w14:paraId="4D3FCA8B">
        <w:trPr>
          <w:jc w:val="center"/>
        </w:trPr>
        <w:tc>
          <w:tcPr>
            <w:tcW w:w="2278" w:type="dxa"/>
            <w:vMerge w:val="continue"/>
          </w:tcPr>
          <w:p w14:paraId="1D97C77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3B1AA289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38AE6AB6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5</w:t>
            </w:r>
          </w:p>
        </w:tc>
        <w:tc>
          <w:tcPr>
            <w:tcW w:w="2314" w:type="dxa"/>
          </w:tcPr>
          <w:p w14:paraId="1594A9A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Bit22</w:t>
            </w:r>
          </w:p>
        </w:tc>
        <w:tc>
          <w:tcPr>
            <w:tcW w:w="2298" w:type="dxa"/>
          </w:tcPr>
          <w:p w14:paraId="75BACB3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1E870D0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5</w:t>
            </w:r>
          </w:p>
        </w:tc>
      </w:tr>
      <w:tr w14:paraId="1F7FE89E">
        <w:trPr>
          <w:jc w:val="center"/>
        </w:trPr>
        <w:tc>
          <w:tcPr>
            <w:tcW w:w="2278" w:type="dxa"/>
            <w:vMerge w:val="continue"/>
          </w:tcPr>
          <w:p w14:paraId="01B7AF2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49A7D47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1DB093D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6</w:t>
            </w:r>
          </w:p>
        </w:tc>
        <w:tc>
          <w:tcPr>
            <w:tcW w:w="2314" w:type="dxa"/>
          </w:tcPr>
          <w:p w14:paraId="2AE8BCD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Bit23</w:t>
            </w:r>
          </w:p>
        </w:tc>
        <w:tc>
          <w:tcPr>
            <w:tcW w:w="2298" w:type="dxa"/>
          </w:tcPr>
          <w:p w14:paraId="4FBF83F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6DB4D75D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6</w:t>
            </w:r>
          </w:p>
        </w:tc>
      </w:tr>
      <w:tr w14:paraId="22FFB244">
        <w:trPr>
          <w:jc w:val="center"/>
        </w:trPr>
        <w:tc>
          <w:tcPr>
            <w:tcW w:w="2278" w:type="dxa"/>
            <w:vMerge w:val="continue"/>
          </w:tcPr>
          <w:p w14:paraId="64F59EE2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788E781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093E7F27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7</w:t>
            </w:r>
          </w:p>
        </w:tc>
        <w:tc>
          <w:tcPr>
            <w:tcW w:w="2314" w:type="dxa"/>
          </w:tcPr>
          <w:p w14:paraId="018686C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Bit24</w:t>
            </w:r>
          </w:p>
        </w:tc>
        <w:tc>
          <w:tcPr>
            <w:tcW w:w="2298" w:type="dxa"/>
          </w:tcPr>
          <w:p w14:paraId="3839A59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7C976FB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7</w:t>
            </w:r>
          </w:p>
        </w:tc>
      </w:tr>
      <w:tr w14:paraId="4D52C040">
        <w:trPr>
          <w:jc w:val="center"/>
        </w:trPr>
        <w:tc>
          <w:tcPr>
            <w:tcW w:w="2278" w:type="dxa"/>
            <w:vMerge w:val="continue"/>
          </w:tcPr>
          <w:p w14:paraId="3BC0C0D7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38E7FE1C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6E6AE2ED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8</w:t>
            </w:r>
          </w:p>
        </w:tc>
        <w:tc>
          <w:tcPr>
            <w:tcW w:w="2314" w:type="dxa"/>
          </w:tcPr>
          <w:p w14:paraId="1ED796D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Bit25</w:t>
            </w:r>
          </w:p>
        </w:tc>
        <w:tc>
          <w:tcPr>
            <w:tcW w:w="2298" w:type="dxa"/>
          </w:tcPr>
          <w:p w14:paraId="7E9C23C0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6F086E8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8</w:t>
            </w:r>
          </w:p>
        </w:tc>
      </w:tr>
      <w:tr w14:paraId="031548FA">
        <w:trPr>
          <w:jc w:val="center"/>
        </w:trPr>
        <w:tc>
          <w:tcPr>
            <w:tcW w:w="2278" w:type="dxa"/>
            <w:vMerge w:val="continue"/>
          </w:tcPr>
          <w:p w14:paraId="5736C3E0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0257206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1F554B5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9</w:t>
            </w:r>
          </w:p>
        </w:tc>
        <w:tc>
          <w:tcPr>
            <w:tcW w:w="2314" w:type="dxa"/>
          </w:tcPr>
          <w:p w14:paraId="2D9FF67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Bit26</w:t>
            </w:r>
          </w:p>
        </w:tc>
        <w:tc>
          <w:tcPr>
            <w:tcW w:w="2298" w:type="dxa"/>
          </w:tcPr>
          <w:p w14:paraId="7FB320C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EA74CF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</w:t>
            </w:r>
            <w:r>
              <w:rPr>
                <w:rFonts w:hint="eastAsia"/>
                <w:sz w:val="18"/>
                <w:highlight w:val="none"/>
                <w:lang w:eastAsia="zh-CN"/>
              </w:rPr>
              <w:t>9</w:t>
            </w:r>
          </w:p>
        </w:tc>
      </w:tr>
      <w:tr w14:paraId="1585C914">
        <w:trPr>
          <w:jc w:val="center"/>
        </w:trPr>
        <w:tc>
          <w:tcPr>
            <w:tcW w:w="2278" w:type="dxa"/>
            <w:vMerge w:val="continue"/>
          </w:tcPr>
          <w:p w14:paraId="6C0DD2B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6A7098F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4CA43E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Pne_Valve_YV1</w:t>
            </w:r>
            <w:r>
              <w:rPr>
                <w:rFonts w:hint="eastAsia"/>
                <w:sz w:val="18"/>
                <w:highlight w:val="none"/>
                <w:lang w:eastAsia="zh-CN"/>
              </w:rPr>
              <w:t>0</w:t>
            </w:r>
          </w:p>
        </w:tc>
        <w:tc>
          <w:tcPr>
            <w:tcW w:w="2314" w:type="dxa"/>
          </w:tcPr>
          <w:p w14:paraId="1F3E6E3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Bit27</w:t>
            </w:r>
          </w:p>
        </w:tc>
        <w:tc>
          <w:tcPr>
            <w:tcW w:w="2298" w:type="dxa"/>
          </w:tcPr>
          <w:p w14:paraId="1286091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14CE62B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气动电磁阀YV1</w:t>
            </w:r>
            <w:r>
              <w:rPr>
                <w:rFonts w:hint="eastAsia"/>
                <w:sz w:val="18"/>
                <w:highlight w:val="none"/>
                <w:lang w:eastAsia="zh-CN"/>
              </w:rPr>
              <w:t>0</w:t>
            </w:r>
          </w:p>
        </w:tc>
      </w:tr>
      <w:tr w14:paraId="0530EE94">
        <w:trPr>
          <w:jc w:val="center"/>
        </w:trPr>
        <w:tc>
          <w:tcPr>
            <w:tcW w:w="2278" w:type="dxa"/>
            <w:vMerge w:val="continue"/>
          </w:tcPr>
          <w:p w14:paraId="168B203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2A8BF800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6F2B187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Pne_Valve_YV1</w:t>
            </w:r>
            <w:r>
              <w:rPr>
                <w:rFonts w:hint="eastAsia"/>
                <w:sz w:val="18"/>
                <w:highlight w:val="none"/>
                <w:lang w:eastAsia="zh-CN"/>
              </w:rPr>
              <w:t>1</w:t>
            </w:r>
          </w:p>
        </w:tc>
        <w:tc>
          <w:tcPr>
            <w:tcW w:w="2314" w:type="dxa"/>
          </w:tcPr>
          <w:p w14:paraId="446DE8B9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Bit28</w:t>
            </w:r>
          </w:p>
        </w:tc>
        <w:tc>
          <w:tcPr>
            <w:tcW w:w="2298" w:type="dxa"/>
          </w:tcPr>
          <w:p w14:paraId="263A205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46E4E3E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气动电磁阀YV1</w:t>
            </w:r>
            <w:r>
              <w:rPr>
                <w:rFonts w:hint="eastAsia"/>
                <w:sz w:val="18"/>
                <w:highlight w:val="none"/>
                <w:lang w:eastAsia="zh-CN"/>
              </w:rPr>
              <w:t>1</w:t>
            </w:r>
          </w:p>
        </w:tc>
      </w:tr>
      <w:tr w14:paraId="5BD4DDD4">
        <w:trPr>
          <w:jc w:val="center"/>
        </w:trPr>
        <w:tc>
          <w:tcPr>
            <w:tcW w:w="2278" w:type="dxa"/>
            <w:vMerge w:val="continue"/>
          </w:tcPr>
          <w:p w14:paraId="0E5360AA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52FD40B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3E4788D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Pne_Valve_YV1</w:t>
            </w: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  <w:tc>
          <w:tcPr>
            <w:tcW w:w="2314" w:type="dxa"/>
          </w:tcPr>
          <w:p w14:paraId="78DC7AF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Bit29</w:t>
            </w:r>
          </w:p>
        </w:tc>
        <w:tc>
          <w:tcPr>
            <w:tcW w:w="2298" w:type="dxa"/>
          </w:tcPr>
          <w:p w14:paraId="58DBE6A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06D7FC5D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气动电磁阀YV1</w:t>
            </w: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</w:tr>
      <w:tr w14:paraId="39B78478">
        <w:trPr>
          <w:jc w:val="center"/>
        </w:trPr>
        <w:tc>
          <w:tcPr>
            <w:tcW w:w="2278" w:type="dxa"/>
            <w:vMerge w:val="continue"/>
          </w:tcPr>
          <w:p w14:paraId="20EE93D6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747AED00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0310486D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Pne_Valve_YV1</w:t>
            </w:r>
            <w:r>
              <w:rPr>
                <w:rFonts w:hint="eastAsia"/>
                <w:sz w:val="18"/>
                <w:highlight w:val="none"/>
                <w:lang w:eastAsia="zh-CN"/>
              </w:rPr>
              <w:t>3</w:t>
            </w:r>
          </w:p>
        </w:tc>
        <w:tc>
          <w:tcPr>
            <w:tcW w:w="2314" w:type="dxa"/>
          </w:tcPr>
          <w:p w14:paraId="51423F0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Bit30</w:t>
            </w:r>
          </w:p>
        </w:tc>
        <w:tc>
          <w:tcPr>
            <w:tcW w:w="2298" w:type="dxa"/>
          </w:tcPr>
          <w:p w14:paraId="517AAE3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06776EB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气动电磁阀YV1</w:t>
            </w:r>
            <w:r>
              <w:rPr>
                <w:rFonts w:hint="eastAsia"/>
                <w:sz w:val="18"/>
                <w:highlight w:val="none"/>
                <w:lang w:eastAsia="zh-CN"/>
              </w:rPr>
              <w:t>3</w:t>
            </w:r>
          </w:p>
        </w:tc>
      </w:tr>
      <w:tr w14:paraId="2071461B">
        <w:trPr>
          <w:jc w:val="center"/>
        </w:trPr>
        <w:tc>
          <w:tcPr>
            <w:tcW w:w="2278" w:type="dxa"/>
            <w:vMerge w:val="continue"/>
          </w:tcPr>
          <w:p w14:paraId="5A378FD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76C8025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2781EC9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733B058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Bit31</w:t>
            </w:r>
          </w:p>
        </w:tc>
        <w:tc>
          <w:tcPr>
            <w:tcW w:w="2298" w:type="dxa"/>
          </w:tcPr>
          <w:p w14:paraId="1C1FB8B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0D093C7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31A1AF7">
        <w:trPr>
          <w:jc w:val="center"/>
        </w:trPr>
        <w:tc>
          <w:tcPr>
            <w:tcW w:w="2278" w:type="dxa"/>
            <w:vMerge w:val="restart"/>
          </w:tcPr>
          <w:p w14:paraId="0BD02CA0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7C783AB5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0B95BBEC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0D7D5D79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472F17E8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3396E307">
            <w:pPr>
              <w:spacing w:after="0" w:line="240" w:lineRule="auto"/>
              <w:rPr>
                <w:rFonts w:hint="eastAsia"/>
                <w:lang w:eastAsia="zh-CN"/>
              </w:rPr>
            </w:pPr>
          </w:p>
          <w:p w14:paraId="3469DDC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142</w:t>
            </w:r>
          </w:p>
        </w:tc>
        <w:tc>
          <w:tcPr>
            <w:tcW w:w="2265" w:type="dxa"/>
            <w:vMerge w:val="restart"/>
          </w:tcPr>
          <w:p w14:paraId="7766DBE8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2072B9B9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4CC7571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454F8A3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6652E4A1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619DB188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6EFE792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2</w:t>
            </w:r>
          </w:p>
        </w:tc>
        <w:tc>
          <w:tcPr>
            <w:tcW w:w="3012" w:type="dxa"/>
          </w:tcPr>
          <w:p w14:paraId="407E838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62E72FF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Bit0</w:t>
            </w:r>
          </w:p>
        </w:tc>
        <w:tc>
          <w:tcPr>
            <w:tcW w:w="2298" w:type="dxa"/>
          </w:tcPr>
          <w:p w14:paraId="01595F26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7A41F45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9F49039">
        <w:trPr>
          <w:jc w:val="center"/>
        </w:trPr>
        <w:tc>
          <w:tcPr>
            <w:tcW w:w="2278" w:type="dxa"/>
            <w:vMerge w:val="continue"/>
          </w:tcPr>
          <w:p w14:paraId="0D877ACE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3AD59FD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6DB25E6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7666B73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</w:t>
            </w:r>
          </w:p>
        </w:tc>
        <w:tc>
          <w:tcPr>
            <w:tcW w:w="2298" w:type="dxa"/>
          </w:tcPr>
          <w:p w14:paraId="2740C30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27DAC4D9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9319830">
        <w:trPr>
          <w:jc w:val="center"/>
        </w:trPr>
        <w:tc>
          <w:tcPr>
            <w:tcW w:w="2278" w:type="dxa"/>
            <w:vMerge w:val="continue"/>
          </w:tcPr>
          <w:p w14:paraId="467F8A7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36BFC45D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3E1E97CB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1C8EE3A9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</w:t>
            </w:r>
          </w:p>
        </w:tc>
        <w:tc>
          <w:tcPr>
            <w:tcW w:w="2298" w:type="dxa"/>
          </w:tcPr>
          <w:p w14:paraId="1D7D5199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6E7B3D99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4C719D7">
        <w:trPr>
          <w:jc w:val="center"/>
        </w:trPr>
        <w:tc>
          <w:tcPr>
            <w:tcW w:w="2278" w:type="dxa"/>
            <w:vMerge w:val="continue"/>
          </w:tcPr>
          <w:p w14:paraId="7A110C82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157205D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2F5C043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7A735BF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Bit3</w:t>
            </w:r>
          </w:p>
        </w:tc>
        <w:tc>
          <w:tcPr>
            <w:tcW w:w="2298" w:type="dxa"/>
          </w:tcPr>
          <w:p w14:paraId="4054FDE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79CCC36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8EF8DE2">
        <w:trPr>
          <w:jc w:val="center"/>
        </w:trPr>
        <w:tc>
          <w:tcPr>
            <w:tcW w:w="2278" w:type="dxa"/>
            <w:vMerge w:val="continue"/>
          </w:tcPr>
          <w:p w14:paraId="2272E302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2E22951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76115737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4A27E4F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Bit4</w:t>
            </w:r>
          </w:p>
        </w:tc>
        <w:tc>
          <w:tcPr>
            <w:tcW w:w="2298" w:type="dxa"/>
          </w:tcPr>
          <w:p w14:paraId="2ABCE1E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EA1C456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6AA7F01">
        <w:trPr>
          <w:jc w:val="center"/>
        </w:trPr>
        <w:tc>
          <w:tcPr>
            <w:tcW w:w="2278" w:type="dxa"/>
            <w:vMerge w:val="continue"/>
          </w:tcPr>
          <w:p w14:paraId="4FD4780D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58176F3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4AFB00C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2126297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Bit5</w:t>
            </w:r>
          </w:p>
        </w:tc>
        <w:tc>
          <w:tcPr>
            <w:tcW w:w="2298" w:type="dxa"/>
          </w:tcPr>
          <w:p w14:paraId="1557763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65F3E53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91653AF">
        <w:trPr>
          <w:jc w:val="center"/>
        </w:trPr>
        <w:tc>
          <w:tcPr>
            <w:tcW w:w="2278" w:type="dxa"/>
            <w:vMerge w:val="continue"/>
          </w:tcPr>
          <w:p w14:paraId="3A6F6CE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03367A0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1585F2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2852848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Bit6</w:t>
            </w:r>
          </w:p>
        </w:tc>
        <w:tc>
          <w:tcPr>
            <w:tcW w:w="2298" w:type="dxa"/>
          </w:tcPr>
          <w:p w14:paraId="119FE5DD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2CCA87F4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1A6A3CC">
        <w:trPr>
          <w:jc w:val="center"/>
        </w:trPr>
        <w:tc>
          <w:tcPr>
            <w:tcW w:w="2278" w:type="dxa"/>
            <w:vMerge w:val="continue"/>
          </w:tcPr>
          <w:p w14:paraId="63CC59BD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73ABE6B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69D0862B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3D7D922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Bit7</w:t>
            </w:r>
          </w:p>
        </w:tc>
        <w:tc>
          <w:tcPr>
            <w:tcW w:w="2298" w:type="dxa"/>
          </w:tcPr>
          <w:p w14:paraId="78C1A7B6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02299E9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1764D88">
        <w:trPr>
          <w:jc w:val="center"/>
        </w:trPr>
        <w:tc>
          <w:tcPr>
            <w:tcW w:w="2278" w:type="dxa"/>
            <w:vMerge w:val="continue"/>
          </w:tcPr>
          <w:p w14:paraId="1B32AE4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49331E6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D96F2C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516BF594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Bit8</w:t>
            </w:r>
          </w:p>
        </w:tc>
        <w:tc>
          <w:tcPr>
            <w:tcW w:w="2298" w:type="dxa"/>
          </w:tcPr>
          <w:p w14:paraId="6C16508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C693C7B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6AD470F3">
        <w:trPr>
          <w:jc w:val="center"/>
        </w:trPr>
        <w:tc>
          <w:tcPr>
            <w:tcW w:w="2278" w:type="dxa"/>
            <w:vMerge w:val="continue"/>
          </w:tcPr>
          <w:p w14:paraId="2C47C8AD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255907A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79EE3D0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769CFC5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Bit9</w:t>
            </w:r>
          </w:p>
        </w:tc>
        <w:tc>
          <w:tcPr>
            <w:tcW w:w="2298" w:type="dxa"/>
          </w:tcPr>
          <w:p w14:paraId="793DEDF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1B19F6E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499FF01">
        <w:trPr>
          <w:jc w:val="center"/>
        </w:trPr>
        <w:tc>
          <w:tcPr>
            <w:tcW w:w="2278" w:type="dxa"/>
            <w:vMerge w:val="continue"/>
          </w:tcPr>
          <w:p w14:paraId="7E057577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593F9040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7383A61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3FE865F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Bit10</w:t>
            </w:r>
          </w:p>
        </w:tc>
        <w:tc>
          <w:tcPr>
            <w:tcW w:w="2298" w:type="dxa"/>
          </w:tcPr>
          <w:p w14:paraId="66FEED0C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2660026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17B61DF">
        <w:trPr>
          <w:jc w:val="center"/>
        </w:trPr>
        <w:tc>
          <w:tcPr>
            <w:tcW w:w="2278" w:type="dxa"/>
            <w:vMerge w:val="continue"/>
          </w:tcPr>
          <w:p w14:paraId="4AA15AB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44E81980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BFEADE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534717F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Bit11</w:t>
            </w:r>
          </w:p>
        </w:tc>
        <w:tc>
          <w:tcPr>
            <w:tcW w:w="2298" w:type="dxa"/>
          </w:tcPr>
          <w:p w14:paraId="57F3030C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3E0A8A7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518C450">
        <w:trPr>
          <w:jc w:val="center"/>
        </w:trPr>
        <w:tc>
          <w:tcPr>
            <w:tcW w:w="2278" w:type="dxa"/>
            <w:vMerge w:val="continue"/>
          </w:tcPr>
          <w:p w14:paraId="01F8067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71DA23D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0F4F950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36CD978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Bit12</w:t>
            </w:r>
          </w:p>
        </w:tc>
        <w:tc>
          <w:tcPr>
            <w:tcW w:w="2298" w:type="dxa"/>
          </w:tcPr>
          <w:p w14:paraId="0C9E7A99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01837E5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3353018">
        <w:trPr>
          <w:jc w:val="center"/>
        </w:trPr>
        <w:tc>
          <w:tcPr>
            <w:tcW w:w="2278" w:type="dxa"/>
            <w:vMerge w:val="continue"/>
          </w:tcPr>
          <w:p w14:paraId="530CA575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7482DBD9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1409105D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567E162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Bit13</w:t>
            </w:r>
          </w:p>
        </w:tc>
        <w:tc>
          <w:tcPr>
            <w:tcW w:w="2298" w:type="dxa"/>
          </w:tcPr>
          <w:p w14:paraId="067A22A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3D816A39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B8C9A62">
        <w:trPr>
          <w:jc w:val="center"/>
        </w:trPr>
        <w:tc>
          <w:tcPr>
            <w:tcW w:w="2278" w:type="dxa"/>
            <w:vMerge w:val="continue"/>
          </w:tcPr>
          <w:p w14:paraId="6E1D0DDF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01BD03B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33427EF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22BFE8AB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Bit14</w:t>
            </w:r>
          </w:p>
        </w:tc>
        <w:tc>
          <w:tcPr>
            <w:tcW w:w="2298" w:type="dxa"/>
          </w:tcPr>
          <w:p w14:paraId="498C49D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3C1C0960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D448317">
        <w:trPr>
          <w:jc w:val="center"/>
        </w:trPr>
        <w:tc>
          <w:tcPr>
            <w:tcW w:w="2278" w:type="dxa"/>
            <w:vMerge w:val="continue"/>
          </w:tcPr>
          <w:p w14:paraId="53E57D2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265" w:type="dxa"/>
            <w:vMerge w:val="continue"/>
          </w:tcPr>
          <w:p w14:paraId="27BD39E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3FBEA88B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06B4961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Bit15</w:t>
            </w:r>
          </w:p>
        </w:tc>
        <w:tc>
          <w:tcPr>
            <w:tcW w:w="2298" w:type="dxa"/>
          </w:tcPr>
          <w:p w14:paraId="4EFBBD4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7D9B0B5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35F4736">
        <w:trPr>
          <w:jc w:val="center"/>
        </w:trPr>
        <w:tc>
          <w:tcPr>
            <w:tcW w:w="2278" w:type="dxa"/>
            <w:vMerge w:val="restart"/>
          </w:tcPr>
          <w:p w14:paraId="668B5DCF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27DEF174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5EB43485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6E2B61B8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24EB01D1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73DE8B10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50B8990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5A6BB480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143</w:t>
            </w:r>
          </w:p>
        </w:tc>
        <w:tc>
          <w:tcPr>
            <w:tcW w:w="2265" w:type="dxa"/>
            <w:vMerge w:val="restart"/>
          </w:tcPr>
          <w:p w14:paraId="78E7661B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0C64A78F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53C83BFD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5FF7529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784171DD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39D8D5B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6BECDAC5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  <w:p w14:paraId="2A25A05B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2</w:t>
            </w:r>
          </w:p>
        </w:tc>
        <w:tc>
          <w:tcPr>
            <w:tcW w:w="3012" w:type="dxa"/>
          </w:tcPr>
          <w:p w14:paraId="36948CC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05E6032B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Bit16</w:t>
            </w:r>
          </w:p>
        </w:tc>
        <w:tc>
          <w:tcPr>
            <w:tcW w:w="2298" w:type="dxa"/>
          </w:tcPr>
          <w:p w14:paraId="0C0400D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7FC6B99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8C1F185">
        <w:trPr>
          <w:jc w:val="center"/>
        </w:trPr>
        <w:tc>
          <w:tcPr>
            <w:tcW w:w="2278" w:type="dxa"/>
            <w:vMerge w:val="continue"/>
          </w:tcPr>
          <w:p w14:paraId="64A8145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1D69E37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931C02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516475E6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Bit17</w:t>
            </w:r>
          </w:p>
        </w:tc>
        <w:tc>
          <w:tcPr>
            <w:tcW w:w="2298" w:type="dxa"/>
          </w:tcPr>
          <w:p w14:paraId="64E7784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76EE7AE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37D8209">
        <w:trPr>
          <w:jc w:val="center"/>
        </w:trPr>
        <w:tc>
          <w:tcPr>
            <w:tcW w:w="2278" w:type="dxa"/>
            <w:vMerge w:val="continue"/>
          </w:tcPr>
          <w:p w14:paraId="3B977DE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42E0144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2E537CA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60BF4F7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Bit18</w:t>
            </w:r>
          </w:p>
        </w:tc>
        <w:tc>
          <w:tcPr>
            <w:tcW w:w="2298" w:type="dxa"/>
          </w:tcPr>
          <w:p w14:paraId="72406EFC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4482999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D3A0C46">
        <w:trPr>
          <w:jc w:val="center"/>
        </w:trPr>
        <w:tc>
          <w:tcPr>
            <w:tcW w:w="2278" w:type="dxa"/>
            <w:vMerge w:val="continue"/>
          </w:tcPr>
          <w:p w14:paraId="39F053E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64111DDD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09DE4D8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49336B08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Bit19</w:t>
            </w:r>
          </w:p>
        </w:tc>
        <w:tc>
          <w:tcPr>
            <w:tcW w:w="2298" w:type="dxa"/>
          </w:tcPr>
          <w:p w14:paraId="0C3F2F1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1BAD0CC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FD9B54B">
        <w:trPr>
          <w:jc w:val="center"/>
        </w:trPr>
        <w:tc>
          <w:tcPr>
            <w:tcW w:w="2278" w:type="dxa"/>
            <w:vMerge w:val="continue"/>
          </w:tcPr>
          <w:p w14:paraId="7D15343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7FED6FB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4307543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2C8A2408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Bit20</w:t>
            </w:r>
          </w:p>
        </w:tc>
        <w:tc>
          <w:tcPr>
            <w:tcW w:w="2298" w:type="dxa"/>
          </w:tcPr>
          <w:p w14:paraId="29E172D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36863AF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7C43FD0">
        <w:trPr>
          <w:jc w:val="center"/>
        </w:trPr>
        <w:tc>
          <w:tcPr>
            <w:tcW w:w="2278" w:type="dxa"/>
            <w:vMerge w:val="continue"/>
          </w:tcPr>
          <w:p w14:paraId="4AA1C30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231E902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24F0502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5E99982A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Bit21</w:t>
            </w:r>
          </w:p>
        </w:tc>
        <w:tc>
          <w:tcPr>
            <w:tcW w:w="2298" w:type="dxa"/>
          </w:tcPr>
          <w:p w14:paraId="2EC3142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37E91F1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542F3A6">
        <w:trPr>
          <w:jc w:val="center"/>
        </w:trPr>
        <w:tc>
          <w:tcPr>
            <w:tcW w:w="2278" w:type="dxa"/>
            <w:vMerge w:val="continue"/>
          </w:tcPr>
          <w:p w14:paraId="77A4F34C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50F0613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E37A39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48F5D7F3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Bit22</w:t>
            </w:r>
          </w:p>
        </w:tc>
        <w:tc>
          <w:tcPr>
            <w:tcW w:w="2298" w:type="dxa"/>
          </w:tcPr>
          <w:p w14:paraId="2D30BC3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7266C0A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3019DAE">
        <w:trPr>
          <w:jc w:val="center"/>
        </w:trPr>
        <w:tc>
          <w:tcPr>
            <w:tcW w:w="2278" w:type="dxa"/>
            <w:vMerge w:val="continue"/>
          </w:tcPr>
          <w:p w14:paraId="04BDCE1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3AADA69D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317D40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1C3CED33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Bit23</w:t>
            </w:r>
          </w:p>
        </w:tc>
        <w:tc>
          <w:tcPr>
            <w:tcW w:w="2298" w:type="dxa"/>
          </w:tcPr>
          <w:p w14:paraId="3E5754A9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68D033B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E2A645E">
        <w:trPr>
          <w:jc w:val="center"/>
        </w:trPr>
        <w:tc>
          <w:tcPr>
            <w:tcW w:w="2278" w:type="dxa"/>
            <w:vMerge w:val="continue"/>
          </w:tcPr>
          <w:p w14:paraId="7A09E06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318C4246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2C7308F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25436A03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Bit24</w:t>
            </w:r>
          </w:p>
        </w:tc>
        <w:tc>
          <w:tcPr>
            <w:tcW w:w="2298" w:type="dxa"/>
          </w:tcPr>
          <w:p w14:paraId="07FAD42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CA8A7A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C3808E5">
        <w:trPr>
          <w:jc w:val="center"/>
        </w:trPr>
        <w:tc>
          <w:tcPr>
            <w:tcW w:w="2278" w:type="dxa"/>
            <w:vMerge w:val="continue"/>
          </w:tcPr>
          <w:p w14:paraId="3E42FF1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6FFF990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49B2DEC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63EDDAD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Bit25</w:t>
            </w:r>
          </w:p>
        </w:tc>
        <w:tc>
          <w:tcPr>
            <w:tcW w:w="2298" w:type="dxa"/>
          </w:tcPr>
          <w:p w14:paraId="78D7BF5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2B08E99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77080BF">
        <w:trPr>
          <w:jc w:val="center"/>
        </w:trPr>
        <w:tc>
          <w:tcPr>
            <w:tcW w:w="2278" w:type="dxa"/>
            <w:vMerge w:val="continue"/>
          </w:tcPr>
          <w:p w14:paraId="1308D06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3B9EA1B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37DF4D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1296DA49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Bit26</w:t>
            </w:r>
          </w:p>
        </w:tc>
        <w:tc>
          <w:tcPr>
            <w:tcW w:w="2298" w:type="dxa"/>
          </w:tcPr>
          <w:p w14:paraId="5A7C067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73B013E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4573E4B">
        <w:trPr>
          <w:jc w:val="center"/>
        </w:trPr>
        <w:tc>
          <w:tcPr>
            <w:tcW w:w="2278" w:type="dxa"/>
            <w:vMerge w:val="continue"/>
          </w:tcPr>
          <w:p w14:paraId="337DD20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539D061C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692E6A6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1C785BB3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Bit27</w:t>
            </w:r>
          </w:p>
        </w:tc>
        <w:tc>
          <w:tcPr>
            <w:tcW w:w="2298" w:type="dxa"/>
          </w:tcPr>
          <w:p w14:paraId="23B4125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58C090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E1C3D15">
        <w:trPr>
          <w:jc w:val="center"/>
        </w:trPr>
        <w:tc>
          <w:tcPr>
            <w:tcW w:w="2278" w:type="dxa"/>
            <w:vMerge w:val="continue"/>
          </w:tcPr>
          <w:p w14:paraId="6C0BD31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1BFAE08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6401066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57CE1DC9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Bit28</w:t>
            </w:r>
          </w:p>
        </w:tc>
        <w:tc>
          <w:tcPr>
            <w:tcW w:w="2298" w:type="dxa"/>
          </w:tcPr>
          <w:p w14:paraId="58FD76D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122B4A0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B45B838">
        <w:trPr>
          <w:jc w:val="center"/>
        </w:trPr>
        <w:tc>
          <w:tcPr>
            <w:tcW w:w="2278" w:type="dxa"/>
            <w:vMerge w:val="continue"/>
          </w:tcPr>
          <w:p w14:paraId="38EFB7B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50058DF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5D4F30F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19E30A3F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Bit29</w:t>
            </w:r>
          </w:p>
        </w:tc>
        <w:tc>
          <w:tcPr>
            <w:tcW w:w="2298" w:type="dxa"/>
          </w:tcPr>
          <w:p w14:paraId="5A2B7C7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2B6A1E6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3111268">
        <w:trPr>
          <w:jc w:val="center"/>
        </w:trPr>
        <w:tc>
          <w:tcPr>
            <w:tcW w:w="2278" w:type="dxa"/>
            <w:vMerge w:val="continue"/>
          </w:tcPr>
          <w:p w14:paraId="1805B50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15AEA5B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362B6FA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51E27EBA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Bit30</w:t>
            </w:r>
          </w:p>
        </w:tc>
        <w:tc>
          <w:tcPr>
            <w:tcW w:w="2298" w:type="dxa"/>
          </w:tcPr>
          <w:p w14:paraId="26EE554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5C6AA2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260F8F2">
        <w:trPr>
          <w:jc w:val="center"/>
        </w:trPr>
        <w:tc>
          <w:tcPr>
            <w:tcW w:w="2278" w:type="dxa"/>
            <w:vMerge w:val="continue"/>
          </w:tcPr>
          <w:p w14:paraId="51FEAE9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265" w:type="dxa"/>
            <w:vMerge w:val="continue"/>
          </w:tcPr>
          <w:p w14:paraId="6908673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012" w:type="dxa"/>
          </w:tcPr>
          <w:p w14:paraId="4E359A7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203D2677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Bit31</w:t>
            </w:r>
          </w:p>
        </w:tc>
        <w:tc>
          <w:tcPr>
            <w:tcW w:w="2298" w:type="dxa"/>
          </w:tcPr>
          <w:p w14:paraId="329DBEE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9768AB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178FDF8">
        <w:trPr>
          <w:jc w:val="center"/>
        </w:trPr>
        <w:tc>
          <w:tcPr>
            <w:tcW w:w="2278" w:type="dxa"/>
          </w:tcPr>
          <w:p w14:paraId="0941D19B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144-145</w:t>
            </w:r>
          </w:p>
        </w:tc>
        <w:tc>
          <w:tcPr>
            <w:tcW w:w="2265" w:type="dxa"/>
          </w:tcPr>
          <w:p w14:paraId="68B030BD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79E62B1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SMP_Pressure_InPut</w:t>
            </w:r>
          </w:p>
        </w:tc>
        <w:tc>
          <w:tcPr>
            <w:tcW w:w="2314" w:type="dxa"/>
          </w:tcPr>
          <w:p w14:paraId="1177ACC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298" w:type="dxa"/>
          </w:tcPr>
          <w:p w14:paraId="1A1B5C9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0530E88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伺服泵_压力设定值</w:t>
            </w:r>
          </w:p>
        </w:tc>
      </w:tr>
      <w:tr w14:paraId="2A9D01A1">
        <w:trPr>
          <w:jc w:val="center"/>
        </w:trPr>
        <w:tc>
          <w:tcPr>
            <w:tcW w:w="2278" w:type="dxa"/>
          </w:tcPr>
          <w:p w14:paraId="503976DB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146-147</w:t>
            </w:r>
          </w:p>
        </w:tc>
        <w:tc>
          <w:tcPr>
            <w:tcW w:w="2265" w:type="dxa"/>
          </w:tcPr>
          <w:p w14:paraId="7A8AB64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2F86E43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SMP_Flow_InPut</w:t>
            </w:r>
          </w:p>
        </w:tc>
        <w:tc>
          <w:tcPr>
            <w:tcW w:w="2314" w:type="dxa"/>
          </w:tcPr>
          <w:p w14:paraId="5F2D3D9F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298" w:type="dxa"/>
          </w:tcPr>
          <w:p w14:paraId="07F346BD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47A962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伺服泵_流量设定值</w:t>
            </w:r>
          </w:p>
        </w:tc>
      </w:tr>
      <w:tr w14:paraId="6C8A3A61">
        <w:trPr>
          <w:jc w:val="center"/>
        </w:trPr>
        <w:tc>
          <w:tcPr>
            <w:tcW w:w="2278" w:type="dxa"/>
          </w:tcPr>
          <w:p w14:paraId="78950436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148-149</w:t>
            </w:r>
          </w:p>
        </w:tc>
        <w:tc>
          <w:tcPr>
            <w:tcW w:w="2265" w:type="dxa"/>
          </w:tcPr>
          <w:p w14:paraId="4B4FEEF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7D10BCC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HR_Pump1_Frequency_InPut</w:t>
            </w:r>
          </w:p>
        </w:tc>
        <w:tc>
          <w:tcPr>
            <w:tcW w:w="2314" w:type="dxa"/>
          </w:tcPr>
          <w:p w14:paraId="0EE81DA3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298" w:type="dxa"/>
          </w:tcPr>
          <w:p w14:paraId="4BD7847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339A2BB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换热泵1_转速(频率)设定值</w:t>
            </w:r>
          </w:p>
        </w:tc>
      </w:tr>
      <w:tr w14:paraId="0AECE070">
        <w:trPr>
          <w:jc w:val="center"/>
        </w:trPr>
        <w:tc>
          <w:tcPr>
            <w:tcW w:w="2278" w:type="dxa"/>
          </w:tcPr>
          <w:p w14:paraId="3550E4A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150-151</w:t>
            </w:r>
          </w:p>
        </w:tc>
        <w:tc>
          <w:tcPr>
            <w:tcW w:w="2265" w:type="dxa"/>
          </w:tcPr>
          <w:p w14:paraId="142A7FF0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21CBA25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HR_Pump2_Frequency_InPut</w:t>
            </w:r>
          </w:p>
        </w:tc>
        <w:tc>
          <w:tcPr>
            <w:tcW w:w="2314" w:type="dxa"/>
          </w:tcPr>
          <w:p w14:paraId="235C377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298" w:type="dxa"/>
          </w:tcPr>
          <w:p w14:paraId="4FFF0FE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3187" w:type="dxa"/>
          </w:tcPr>
          <w:p w14:paraId="5386885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换热泵</w:t>
            </w: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  <w:r>
              <w:rPr>
                <w:sz w:val="18"/>
                <w:highlight w:val="none"/>
                <w:lang w:eastAsia="zh-CN"/>
              </w:rPr>
              <w:t>_转速(频率)设定值</w:t>
            </w:r>
          </w:p>
        </w:tc>
      </w:tr>
      <w:tr w14:paraId="45E8628E">
        <w:trPr>
          <w:jc w:val="center"/>
        </w:trPr>
        <w:tc>
          <w:tcPr>
            <w:tcW w:w="2278" w:type="dxa"/>
          </w:tcPr>
          <w:p w14:paraId="61ACA44A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152-153</w:t>
            </w:r>
          </w:p>
        </w:tc>
        <w:tc>
          <w:tcPr>
            <w:tcW w:w="2265" w:type="dxa"/>
          </w:tcPr>
          <w:p w14:paraId="4F7DF195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004A25A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6BDBF757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17D49969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3187" w:type="dxa"/>
          </w:tcPr>
          <w:p w14:paraId="42C0950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4DCEB48">
        <w:trPr>
          <w:jc w:val="center"/>
        </w:trPr>
        <w:tc>
          <w:tcPr>
            <w:tcW w:w="2278" w:type="dxa"/>
          </w:tcPr>
          <w:p w14:paraId="5F19587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154-155</w:t>
            </w:r>
          </w:p>
        </w:tc>
        <w:tc>
          <w:tcPr>
            <w:tcW w:w="2265" w:type="dxa"/>
          </w:tcPr>
          <w:p w14:paraId="7B6DAF64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45EC01A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40E23E56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6A15974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3187" w:type="dxa"/>
          </w:tcPr>
          <w:p w14:paraId="20B4614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946C5F2">
        <w:trPr>
          <w:jc w:val="center"/>
        </w:trPr>
        <w:tc>
          <w:tcPr>
            <w:tcW w:w="2278" w:type="dxa"/>
          </w:tcPr>
          <w:p w14:paraId="08088DF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156-157</w:t>
            </w:r>
          </w:p>
        </w:tc>
        <w:tc>
          <w:tcPr>
            <w:tcW w:w="2265" w:type="dxa"/>
          </w:tcPr>
          <w:p w14:paraId="4C5A035B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4391DA5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2046B43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56F7C001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3187" w:type="dxa"/>
          </w:tcPr>
          <w:p w14:paraId="2A48C73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6076055">
        <w:trPr>
          <w:jc w:val="center"/>
        </w:trPr>
        <w:tc>
          <w:tcPr>
            <w:tcW w:w="2278" w:type="dxa"/>
          </w:tcPr>
          <w:p w14:paraId="01B09519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158-159</w:t>
            </w:r>
          </w:p>
        </w:tc>
        <w:tc>
          <w:tcPr>
            <w:tcW w:w="2265" w:type="dxa"/>
          </w:tcPr>
          <w:p w14:paraId="7373D3F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0CC6032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2591CF90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72D48C6F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3187" w:type="dxa"/>
          </w:tcPr>
          <w:p w14:paraId="0C1D6B4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80BD629">
        <w:trPr>
          <w:jc w:val="center"/>
        </w:trPr>
        <w:tc>
          <w:tcPr>
            <w:tcW w:w="2278" w:type="dxa"/>
          </w:tcPr>
          <w:p w14:paraId="14FCD48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160-161</w:t>
            </w:r>
          </w:p>
        </w:tc>
        <w:tc>
          <w:tcPr>
            <w:tcW w:w="2265" w:type="dxa"/>
          </w:tcPr>
          <w:p w14:paraId="55B7F853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029F244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1B10A14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12DE2CDA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3187" w:type="dxa"/>
          </w:tcPr>
          <w:p w14:paraId="55D5CE5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3E25CA0">
        <w:trPr>
          <w:jc w:val="center"/>
        </w:trPr>
        <w:tc>
          <w:tcPr>
            <w:tcW w:w="2278" w:type="dxa"/>
          </w:tcPr>
          <w:p w14:paraId="432BC5DB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162-163</w:t>
            </w:r>
          </w:p>
        </w:tc>
        <w:tc>
          <w:tcPr>
            <w:tcW w:w="2265" w:type="dxa"/>
          </w:tcPr>
          <w:p w14:paraId="20C5E1F7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72A34DB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7606B237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436DA62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3187" w:type="dxa"/>
          </w:tcPr>
          <w:p w14:paraId="7F21689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D0696D5">
        <w:trPr>
          <w:jc w:val="center"/>
        </w:trPr>
        <w:tc>
          <w:tcPr>
            <w:tcW w:w="2278" w:type="dxa"/>
          </w:tcPr>
          <w:p w14:paraId="7C475900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164-165</w:t>
            </w:r>
          </w:p>
        </w:tc>
        <w:tc>
          <w:tcPr>
            <w:tcW w:w="2265" w:type="dxa"/>
          </w:tcPr>
          <w:p w14:paraId="2ABC0C76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6082F5A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611F6E48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17E9257A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3187" w:type="dxa"/>
          </w:tcPr>
          <w:p w14:paraId="665EC24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7CAD5A4">
        <w:trPr>
          <w:jc w:val="center"/>
        </w:trPr>
        <w:tc>
          <w:tcPr>
            <w:tcW w:w="2278" w:type="dxa"/>
          </w:tcPr>
          <w:p w14:paraId="4A43801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166-167</w:t>
            </w:r>
          </w:p>
        </w:tc>
        <w:tc>
          <w:tcPr>
            <w:tcW w:w="2265" w:type="dxa"/>
          </w:tcPr>
          <w:p w14:paraId="1C1C0B0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1F26640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28A24043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273F844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3187" w:type="dxa"/>
          </w:tcPr>
          <w:p w14:paraId="06BC2E1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9B2325C">
        <w:trPr>
          <w:jc w:val="center"/>
        </w:trPr>
        <w:tc>
          <w:tcPr>
            <w:tcW w:w="2278" w:type="dxa"/>
          </w:tcPr>
          <w:p w14:paraId="489AE88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168-169</w:t>
            </w:r>
          </w:p>
        </w:tc>
        <w:tc>
          <w:tcPr>
            <w:tcW w:w="2265" w:type="dxa"/>
          </w:tcPr>
          <w:p w14:paraId="000CF37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4FF5FD4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503D8F37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1F0A15EA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3187" w:type="dxa"/>
          </w:tcPr>
          <w:p w14:paraId="25A7D41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5933FAE">
        <w:trPr>
          <w:jc w:val="center"/>
        </w:trPr>
        <w:tc>
          <w:tcPr>
            <w:tcW w:w="2278" w:type="dxa"/>
          </w:tcPr>
          <w:p w14:paraId="09493A8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170-171</w:t>
            </w:r>
          </w:p>
        </w:tc>
        <w:tc>
          <w:tcPr>
            <w:tcW w:w="2265" w:type="dxa"/>
          </w:tcPr>
          <w:p w14:paraId="7EB716D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27ABCB8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highlight w:val="none"/>
              </w:rPr>
              <w:t>PP_WaveUpload_Channel</w:t>
            </w:r>
          </w:p>
        </w:tc>
        <w:tc>
          <w:tcPr>
            <w:tcW w:w="2314" w:type="dxa"/>
          </w:tcPr>
          <w:p w14:paraId="1CBEE540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7648D7C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highlight w:val="none"/>
              </w:rPr>
              <w:t>-</w:t>
            </w:r>
          </w:p>
        </w:tc>
        <w:tc>
          <w:tcPr>
            <w:tcW w:w="3187" w:type="dxa"/>
          </w:tcPr>
          <w:p w14:paraId="6082860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highlight w:val="none"/>
                <w:lang w:eastAsia="zh-CN"/>
              </w:rPr>
              <w:t>上传目标通道 0=水路 1=油路</w:t>
            </w:r>
          </w:p>
        </w:tc>
      </w:tr>
      <w:tr w14:paraId="07A676F4">
        <w:trPr>
          <w:jc w:val="center"/>
        </w:trPr>
        <w:tc>
          <w:tcPr>
            <w:tcW w:w="2278" w:type="dxa"/>
          </w:tcPr>
          <w:p w14:paraId="2053BEF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172-173</w:t>
            </w:r>
          </w:p>
        </w:tc>
        <w:tc>
          <w:tcPr>
            <w:tcW w:w="2265" w:type="dxa"/>
          </w:tcPr>
          <w:p w14:paraId="7D4AFE5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21028D0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PP_WaveUpload_NumPoints</w:t>
            </w:r>
          </w:p>
        </w:tc>
        <w:tc>
          <w:tcPr>
            <w:tcW w:w="2314" w:type="dxa"/>
          </w:tcPr>
          <w:p w14:paraId="4860E7B1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37B9DBDF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-</w:t>
            </w:r>
          </w:p>
        </w:tc>
        <w:tc>
          <w:tcPr>
            <w:tcW w:w="3187" w:type="dxa"/>
          </w:tcPr>
          <w:p w14:paraId="064F512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波形数据点数 (2~</w:t>
            </w:r>
            <w:r>
              <w:rPr>
                <w:rFonts w:hint="eastAsia"/>
                <w:sz w:val="18"/>
                <w:highlight w:val="none"/>
                <w:lang w:eastAsia="zh-CN"/>
              </w:rPr>
              <w:t>8</w:t>
            </w:r>
            <w:r>
              <w:rPr>
                <w:sz w:val="18"/>
                <w:highlight w:val="none"/>
              </w:rPr>
              <w:t>00)</w:t>
            </w:r>
          </w:p>
        </w:tc>
      </w:tr>
      <w:tr w14:paraId="6B2B93EB">
        <w:trPr>
          <w:jc w:val="center"/>
        </w:trPr>
        <w:tc>
          <w:tcPr>
            <w:tcW w:w="2278" w:type="dxa"/>
          </w:tcPr>
          <w:p w14:paraId="7C3677F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174-175</w:t>
            </w:r>
          </w:p>
        </w:tc>
        <w:tc>
          <w:tcPr>
            <w:tcW w:w="2265" w:type="dxa"/>
          </w:tcPr>
          <w:p w14:paraId="734277E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657DE85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PP_WaveUpload_Commit</w:t>
            </w:r>
          </w:p>
        </w:tc>
        <w:tc>
          <w:tcPr>
            <w:tcW w:w="2314" w:type="dxa"/>
          </w:tcPr>
          <w:p w14:paraId="37E0AF4B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0320431F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-</w:t>
            </w:r>
          </w:p>
        </w:tc>
        <w:tc>
          <w:tcPr>
            <w:tcW w:w="3187" w:type="dxa"/>
          </w:tcPr>
          <w:p w14:paraId="2C61B7E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提交标志: 写1触发加载</w:t>
            </w:r>
          </w:p>
        </w:tc>
      </w:tr>
      <w:tr w14:paraId="23092200">
        <w:trPr>
          <w:jc w:val="center"/>
        </w:trPr>
        <w:tc>
          <w:tcPr>
            <w:tcW w:w="2278" w:type="dxa"/>
          </w:tcPr>
          <w:p w14:paraId="6E8403C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176-177</w:t>
            </w:r>
          </w:p>
        </w:tc>
        <w:tc>
          <w:tcPr>
            <w:tcW w:w="2265" w:type="dxa"/>
          </w:tcPr>
          <w:p w14:paraId="413867F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4E45A5CD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保留</w:t>
            </w:r>
          </w:p>
        </w:tc>
        <w:tc>
          <w:tcPr>
            <w:tcW w:w="2314" w:type="dxa"/>
          </w:tcPr>
          <w:p w14:paraId="1690D26E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6E2C04F1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-</w:t>
            </w:r>
          </w:p>
        </w:tc>
        <w:tc>
          <w:tcPr>
            <w:tcW w:w="3187" w:type="dxa"/>
          </w:tcPr>
          <w:p w14:paraId="252842DE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原 PP_Water_BurstRate2，V4.0 起续升沿用 RiseRate</w:t>
            </w:r>
          </w:p>
        </w:tc>
      </w:tr>
      <w:tr w14:paraId="65F2B036">
        <w:trPr>
          <w:jc w:val="center"/>
        </w:trPr>
        <w:tc>
          <w:tcPr>
            <w:tcW w:w="2278" w:type="dxa"/>
          </w:tcPr>
          <w:p w14:paraId="0F0368F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178-179</w:t>
            </w:r>
          </w:p>
        </w:tc>
        <w:tc>
          <w:tcPr>
            <w:tcW w:w="2265" w:type="dxa"/>
          </w:tcPr>
          <w:p w14:paraId="6DEB4A7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3059A174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保留</w:t>
            </w:r>
          </w:p>
        </w:tc>
        <w:tc>
          <w:tcPr>
            <w:tcW w:w="2314" w:type="dxa"/>
          </w:tcPr>
          <w:p w14:paraId="7C791AA8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45DFA253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-</w:t>
            </w:r>
          </w:p>
        </w:tc>
        <w:tc>
          <w:tcPr>
            <w:tcW w:w="3187" w:type="dxa"/>
          </w:tcPr>
          <w:p w14:paraId="3E3E25B3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原 PP_Oil_BurstRate2，V4.0 起续升沿用 RiseRate</w:t>
            </w:r>
          </w:p>
        </w:tc>
      </w:tr>
      <w:tr w14:paraId="0EEBA8E6">
        <w:trPr>
          <w:jc w:val="center"/>
        </w:trPr>
        <w:tc>
          <w:tcPr>
            <w:tcW w:w="2278" w:type="dxa"/>
          </w:tcPr>
          <w:p w14:paraId="5465A9E5">
            <w:pPr>
              <w:spacing w:after="0" w:line="240" w:lineRule="auto"/>
            </w:pPr>
            <w:r>
              <w:t>180-181</w:t>
            </w:r>
          </w:p>
        </w:tc>
        <w:tc>
          <w:tcPr>
            <w:tcW w:w="2265" w:type="dxa"/>
          </w:tcPr>
          <w:p w14:paraId="11EC8BD4">
            <w:pPr>
              <w:spacing w:after="0" w:line="240" w:lineRule="auto"/>
            </w:pPr>
            <w:r>
              <w:t>4</w:t>
            </w:r>
          </w:p>
        </w:tc>
        <w:tc>
          <w:tcPr>
            <w:tcW w:w="3012" w:type="dxa"/>
          </w:tcPr>
          <w:p w14:paraId="49FB8C07">
            <w:pPr>
              <w:spacing w:after="0" w:line="240" w:lineRule="auto"/>
            </w:pPr>
            <w:r>
              <w:t>PP_Water_CycleReset</w:t>
            </w:r>
          </w:p>
        </w:tc>
        <w:tc>
          <w:tcPr>
            <w:tcW w:w="2314" w:type="dxa"/>
          </w:tcPr>
          <w:p w14:paraId="46DA1013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0CE7D062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66A3C65F">
            <w:pPr>
              <w:spacing w:after="0" w:line="240" w:lineRule="auto"/>
            </w:pPr>
            <w:r>
              <w:t>★ 水路循环计数清零命令（上升沿有效）</w:t>
            </w:r>
          </w:p>
        </w:tc>
      </w:tr>
      <w:tr w14:paraId="6E094453">
        <w:trPr>
          <w:jc w:val="center"/>
        </w:trPr>
        <w:tc>
          <w:tcPr>
            <w:tcW w:w="2278" w:type="dxa"/>
          </w:tcPr>
          <w:p w14:paraId="215C9E08">
            <w:pPr>
              <w:spacing w:after="0" w:line="240" w:lineRule="auto"/>
            </w:pPr>
            <w:r>
              <w:t>182-183</w:t>
            </w:r>
          </w:p>
        </w:tc>
        <w:tc>
          <w:tcPr>
            <w:tcW w:w="2265" w:type="dxa"/>
          </w:tcPr>
          <w:p w14:paraId="7F52A603">
            <w:pPr>
              <w:spacing w:after="0" w:line="240" w:lineRule="auto"/>
            </w:pPr>
            <w:r>
              <w:t>4</w:t>
            </w:r>
          </w:p>
        </w:tc>
        <w:tc>
          <w:tcPr>
            <w:tcW w:w="3012" w:type="dxa"/>
          </w:tcPr>
          <w:p w14:paraId="243BE974">
            <w:pPr>
              <w:spacing w:after="0" w:line="240" w:lineRule="auto"/>
            </w:pPr>
            <w:r>
              <w:t>PP_Oil_CycleReset</w:t>
            </w:r>
          </w:p>
        </w:tc>
        <w:tc>
          <w:tcPr>
            <w:tcW w:w="2314" w:type="dxa"/>
          </w:tcPr>
          <w:p w14:paraId="058CC83D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</w:tcPr>
          <w:p w14:paraId="6EE30DB2">
            <w:pPr>
              <w:spacing w:after="0" w:line="240" w:lineRule="auto"/>
            </w:pPr>
            <w:r>
              <w:t>-</w:t>
            </w:r>
          </w:p>
        </w:tc>
        <w:tc>
          <w:tcPr>
            <w:tcW w:w="3187" w:type="dxa"/>
          </w:tcPr>
          <w:p w14:paraId="177BCD57">
            <w:pPr>
              <w:spacing w:after="0" w:line="240" w:lineRule="auto"/>
            </w:pPr>
            <w:r>
              <w:t>★ 油路循环计数清零命令（上升沿有效）</w:t>
            </w:r>
          </w:p>
        </w:tc>
      </w:tr>
      <w:tr w14:paraId="42F540A0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5C179FB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184-185</w:t>
            </w:r>
          </w:p>
        </w:tc>
        <w:tc>
          <w:tcPr>
            <w:tcW w:w="2265" w:type="dxa"/>
            <w:shd w:val="clear" w:color="auto" w:fill="9BBB59" w:themeFill="accent3"/>
          </w:tcPr>
          <w:p w14:paraId="5FA29E2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32B0925B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PP_Water_Burst_Kp</w:t>
            </w:r>
          </w:p>
        </w:tc>
        <w:tc>
          <w:tcPr>
            <w:tcW w:w="2314" w:type="dxa"/>
            <w:shd w:val="clear" w:color="auto" w:fill="9BBB59" w:themeFill="accent3"/>
          </w:tcPr>
          <w:p w14:paraId="2366725C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173CA9B0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V/MPa</w:t>
            </w:r>
          </w:p>
        </w:tc>
        <w:tc>
          <w:tcPr>
            <w:tcW w:w="3187" w:type="dxa"/>
            <w:shd w:val="clear" w:color="auto" w:fill="9BBB59" w:themeFill="accent3"/>
          </w:tcPr>
          <w:p w14:paraId="377EE62C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★ 水路爆破 PID 比例增益</w:t>
            </w:r>
          </w:p>
        </w:tc>
      </w:tr>
      <w:tr w14:paraId="2D7D14A9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53158F6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186-187</w:t>
            </w:r>
          </w:p>
        </w:tc>
        <w:tc>
          <w:tcPr>
            <w:tcW w:w="2265" w:type="dxa"/>
            <w:shd w:val="clear" w:color="auto" w:fill="9BBB59" w:themeFill="accent3"/>
          </w:tcPr>
          <w:p w14:paraId="46B5629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1FFA6D1F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PP_Water_Burst_Ki</w:t>
            </w:r>
          </w:p>
        </w:tc>
        <w:tc>
          <w:tcPr>
            <w:tcW w:w="2314" w:type="dxa"/>
            <w:shd w:val="clear" w:color="auto" w:fill="9BBB59" w:themeFill="accent3"/>
          </w:tcPr>
          <w:p w14:paraId="19F6BD11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0B333D9F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V/MPa/s</w:t>
            </w:r>
          </w:p>
        </w:tc>
        <w:tc>
          <w:tcPr>
            <w:tcW w:w="3187" w:type="dxa"/>
            <w:shd w:val="clear" w:color="auto" w:fill="9BBB59" w:themeFill="accent3"/>
          </w:tcPr>
          <w:p w14:paraId="70691C3A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★ 水路爆破 PID 积分增益（仅保压段生效）</w:t>
            </w:r>
          </w:p>
        </w:tc>
      </w:tr>
      <w:tr w14:paraId="3C11CEF3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4345D1F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188-189</w:t>
            </w:r>
          </w:p>
        </w:tc>
        <w:tc>
          <w:tcPr>
            <w:tcW w:w="2265" w:type="dxa"/>
            <w:shd w:val="clear" w:color="auto" w:fill="9BBB59" w:themeFill="accent3"/>
          </w:tcPr>
          <w:p w14:paraId="4CE437A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0D477B18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PP_Oil_Burst_Kp</w:t>
            </w:r>
          </w:p>
        </w:tc>
        <w:tc>
          <w:tcPr>
            <w:tcW w:w="2314" w:type="dxa"/>
            <w:shd w:val="clear" w:color="auto" w:fill="9BBB59" w:themeFill="accent3"/>
          </w:tcPr>
          <w:p w14:paraId="04AFB1D8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1156C26F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V/MPa</w:t>
            </w:r>
          </w:p>
        </w:tc>
        <w:tc>
          <w:tcPr>
            <w:tcW w:w="3187" w:type="dxa"/>
            <w:shd w:val="clear" w:color="auto" w:fill="9BBB59" w:themeFill="accent3"/>
          </w:tcPr>
          <w:p w14:paraId="535F0D7F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★ 油路爆破 PID 比例增益</w:t>
            </w:r>
          </w:p>
        </w:tc>
      </w:tr>
      <w:tr w14:paraId="3431E7D8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2AB0ACB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190-191</w:t>
            </w:r>
          </w:p>
        </w:tc>
        <w:tc>
          <w:tcPr>
            <w:tcW w:w="2265" w:type="dxa"/>
            <w:shd w:val="clear" w:color="auto" w:fill="9BBB59" w:themeFill="accent3"/>
          </w:tcPr>
          <w:p w14:paraId="2C54957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341DDF31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PP_Oil_Burst_Ki</w:t>
            </w:r>
          </w:p>
        </w:tc>
        <w:tc>
          <w:tcPr>
            <w:tcW w:w="2314" w:type="dxa"/>
            <w:shd w:val="clear" w:color="auto" w:fill="9BBB59" w:themeFill="accent3"/>
          </w:tcPr>
          <w:p w14:paraId="7CFDEDDE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66AB1ECD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V/MPa/s</w:t>
            </w:r>
          </w:p>
        </w:tc>
        <w:tc>
          <w:tcPr>
            <w:tcW w:w="3187" w:type="dxa"/>
            <w:shd w:val="clear" w:color="auto" w:fill="9BBB59" w:themeFill="accent3"/>
          </w:tcPr>
          <w:p w14:paraId="5AF8AEBF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★ 油路爆破 PID 积分增益（仅保压段生效）</w:t>
            </w:r>
          </w:p>
        </w:tc>
      </w:tr>
      <w:tr w14:paraId="2D69388B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6690E6C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192-193</w:t>
            </w:r>
          </w:p>
        </w:tc>
        <w:tc>
          <w:tcPr>
            <w:tcW w:w="2265" w:type="dxa"/>
            <w:shd w:val="clear" w:color="auto" w:fill="9BBB59" w:themeFill="accent3"/>
          </w:tcPr>
          <w:p w14:paraId="5C7D562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20D9275E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PP_Water_BurstHoldCount</w:t>
            </w:r>
          </w:p>
        </w:tc>
        <w:tc>
          <w:tcPr>
            <w:tcW w:w="2314" w:type="dxa"/>
            <w:shd w:val="clear" w:color="auto" w:fill="9BBB59" w:themeFill="accent3"/>
          </w:tcPr>
          <w:p w14:paraId="2744CB37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32BFB24B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-</w:t>
            </w:r>
          </w:p>
        </w:tc>
        <w:tc>
          <w:tcPr>
            <w:tcW w:w="3187" w:type="dxa"/>
            <w:shd w:val="clear" w:color="auto" w:fill="9BBB59" w:themeFill="accent3"/>
          </w:tcPr>
          <w:p w14:paraId="7FFA1D62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★ 水路爆破保压段数 1~10；</w:t>
            </w:r>
          </w:p>
        </w:tc>
      </w:tr>
      <w:tr w14:paraId="7634EBF5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6BF2D33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194-195</w:t>
            </w:r>
          </w:p>
        </w:tc>
        <w:tc>
          <w:tcPr>
            <w:tcW w:w="2265" w:type="dxa"/>
            <w:shd w:val="clear" w:color="auto" w:fill="9BBB59" w:themeFill="accent3"/>
          </w:tcPr>
          <w:p w14:paraId="6CD0E52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  <w:shd w:val="clear" w:color="auto" w:fill="9BBB59" w:themeFill="accent3"/>
          </w:tcPr>
          <w:p w14:paraId="68D678B8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PP_Oil_BurstHoldCount</w:t>
            </w:r>
          </w:p>
        </w:tc>
        <w:tc>
          <w:tcPr>
            <w:tcW w:w="2314" w:type="dxa"/>
            <w:shd w:val="clear" w:color="auto" w:fill="9BBB59" w:themeFill="accent3"/>
          </w:tcPr>
          <w:p w14:paraId="0C33A499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4641EC6D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-</w:t>
            </w:r>
          </w:p>
        </w:tc>
        <w:tc>
          <w:tcPr>
            <w:tcW w:w="3187" w:type="dxa"/>
            <w:shd w:val="clear" w:color="auto" w:fill="9BBB59" w:themeFill="accent3"/>
          </w:tcPr>
          <w:p w14:paraId="1B344C72">
            <w:pPr>
              <w:spacing w:after="0" w:line="240" w:lineRule="auto"/>
              <w:rPr>
                <w:highlight w:val="none"/>
              </w:rPr>
            </w:pPr>
            <w:r>
              <w:rPr>
                <w:highlight w:val="none"/>
              </w:rPr>
              <w:t>★ 油路爆破保压段数 1~10；</w:t>
            </w:r>
          </w:p>
        </w:tc>
      </w:tr>
      <w:tr w14:paraId="48BD75FF">
        <w:trPr>
          <w:jc w:val="center"/>
        </w:trPr>
        <w:tc>
          <w:tcPr>
            <w:tcW w:w="2278" w:type="dxa"/>
          </w:tcPr>
          <w:p w14:paraId="00E8E18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196-197</w:t>
            </w:r>
          </w:p>
        </w:tc>
        <w:tc>
          <w:tcPr>
            <w:tcW w:w="2265" w:type="dxa"/>
          </w:tcPr>
          <w:p w14:paraId="1CF43E8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20A8453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116CC434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5F9CC36A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3187" w:type="dxa"/>
          </w:tcPr>
          <w:p w14:paraId="0B83876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B0027C9">
        <w:trPr>
          <w:jc w:val="center"/>
        </w:trPr>
        <w:tc>
          <w:tcPr>
            <w:tcW w:w="2278" w:type="dxa"/>
          </w:tcPr>
          <w:p w14:paraId="646A587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198-199</w:t>
            </w:r>
          </w:p>
        </w:tc>
        <w:tc>
          <w:tcPr>
            <w:tcW w:w="2265" w:type="dxa"/>
          </w:tcPr>
          <w:p w14:paraId="5EB4D38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3012" w:type="dxa"/>
          </w:tcPr>
          <w:p w14:paraId="6B6EDF0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314" w:type="dxa"/>
          </w:tcPr>
          <w:p w14:paraId="5287DCC9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298" w:type="dxa"/>
          </w:tcPr>
          <w:p w14:paraId="4FD17A0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</w:p>
        </w:tc>
        <w:tc>
          <w:tcPr>
            <w:tcW w:w="3187" w:type="dxa"/>
          </w:tcPr>
          <w:p w14:paraId="1EAE74D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5F326F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64134F06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自定义波形上传区（</w:t>
            </w:r>
            <w:r>
              <w:rPr>
                <w:b/>
                <w:sz w:val="18"/>
                <w:lang w:eastAsia="zh-CN"/>
              </w:rPr>
              <w:t>WORD 200–</w:t>
            </w:r>
            <w:r>
              <w:rPr>
                <w:rFonts w:hint="eastAsia"/>
                <w:b/>
                <w:sz w:val="18"/>
                <w:lang w:eastAsia="zh-CN"/>
              </w:rPr>
              <w:t>1999</w:t>
            </w:r>
            <w:r>
              <w:rPr>
                <w:b/>
                <w:lang w:eastAsia="zh-CN"/>
              </w:rPr>
              <w:t>）</w:t>
            </w:r>
          </w:p>
        </w:tc>
      </w:tr>
      <w:tr w14:paraId="02649109">
        <w:trPr>
          <w:jc w:val="center"/>
        </w:trPr>
        <w:tc>
          <w:tcPr>
            <w:tcW w:w="2278" w:type="dxa"/>
          </w:tcPr>
          <w:p w14:paraId="4F023555">
            <w:pPr>
              <w:spacing w:after="0" w:line="240" w:lineRule="auto"/>
            </w:pPr>
            <w:r>
              <w:t>200-1799</w:t>
            </w:r>
          </w:p>
        </w:tc>
        <w:tc>
          <w:tcPr>
            <w:tcW w:w="2265" w:type="dxa"/>
          </w:tcPr>
          <w:p w14:paraId="5D317975">
            <w:pPr>
              <w:spacing w:after="0" w:line="240" w:lineRule="auto"/>
            </w:pPr>
            <w:r>
              <w:t>4*800</w:t>
            </w:r>
          </w:p>
        </w:tc>
        <w:tc>
          <w:tcPr>
            <w:tcW w:w="3012" w:type="dxa"/>
          </w:tcPr>
          <w:p w14:paraId="2E0D50BE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PP_WaveUpload_Data[0..</w:t>
            </w:r>
            <w:r>
              <w:rPr>
                <w:rFonts w:hint="eastAsia"/>
                <w:sz w:val="18"/>
                <w:lang w:eastAsia="zh-CN"/>
              </w:rPr>
              <w:t>799</w:t>
            </w:r>
            <w:r>
              <w:rPr>
                <w:sz w:val="18"/>
              </w:rPr>
              <w:t>]</w:t>
            </w:r>
          </w:p>
        </w:tc>
        <w:tc>
          <w:tcPr>
            <w:tcW w:w="2314" w:type="dxa"/>
          </w:tcPr>
          <w:p w14:paraId="06C09AF2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FLOAT32</w:t>
            </w:r>
          </w:p>
        </w:tc>
        <w:tc>
          <w:tcPr>
            <w:tcW w:w="2298" w:type="dxa"/>
          </w:tcPr>
          <w:p w14:paraId="649092D5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MPa</w:t>
            </w:r>
          </w:p>
        </w:tc>
        <w:tc>
          <w:tcPr>
            <w:tcW w:w="3187" w:type="dxa"/>
          </w:tcPr>
          <w:p w14:paraId="1E54965F">
            <w:pPr>
              <w:spacing w:after="0" w:line="240" w:lineRule="auto"/>
            </w:pPr>
            <w:r>
              <w:t>波形数据，每点为一个周期内的目标压力值（800 点 LUT）</w:t>
            </w:r>
          </w:p>
        </w:tc>
      </w:tr>
      <w:tr w14:paraId="633BE682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36D7FB67">
            <w:pPr>
              <w:spacing w:after="0" w:line="240" w:lineRule="auto"/>
            </w:pPr>
            <w:r>
              <w:t>1800-1819</w:t>
            </w:r>
          </w:p>
        </w:tc>
        <w:tc>
          <w:tcPr>
            <w:tcW w:w="2265" w:type="dxa"/>
            <w:shd w:val="clear" w:color="auto" w:fill="9BBB59" w:themeFill="accent3"/>
          </w:tcPr>
          <w:p w14:paraId="70431530">
            <w:pPr>
              <w:spacing w:after="0" w:line="240" w:lineRule="auto"/>
            </w:pPr>
            <w:r>
              <w:t>4*10</w:t>
            </w:r>
          </w:p>
        </w:tc>
        <w:tc>
          <w:tcPr>
            <w:tcW w:w="3012" w:type="dxa"/>
            <w:shd w:val="clear" w:color="auto" w:fill="9BBB59" w:themeFill="accent3"/>
          </w:tcPr>
          <w:p w14:paraId="1C9BBB21">
            <w:pPr>
              <w:spacing w:after="0" w:line="240" w:lineRule="auto"/>
            </w:pPr>
            <w:r>
              <w:t>PP_Water_BurstHoldP[1..10]</w:t>
            </w:r>
          </w:p>
        </w:tc>
        <w:tc>
          <w:tcPr>
            <w:tcW w:w="2314" w:type="dxa"/>
            <w:shd w:val="clear" w:color="auto" w:fill="9BBB59" w:themeFill="accent3"/>
          </w:tcPr>
          <w:p w14:paraId="776AEAB1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2172D587">
            <w:pPr>
              <w:spacing w:after="0" w:line="240" w:lineRule="auto"/>
            </w:pPr>
            <w:r>
              <w:t>MPa</w:t>
            </w:r>
          </w:p>
        </w:tc>
        <w:tc>
          <w:tcPr>
            <w:tcW w:w="3187" w:type="dxa"/>
            <w:shd w:val="clear" w:color="auto" w:fill="9BBB59" w:themeFill="accent3"/>
          </w:tcPr>
          <w:p w14:paraId="1294F88B">
            <w:pPr>
              <w:spacing w:after="0" w:line="240" w:lineRule="auto"/>
            </w:pPr>
            <w:r>
              <w:t>★ 水路爆破各段目标压力</w:t>
            </w:r>
          </w:p>
        </w:tc>
      </w:tr>
      <w:tr w14:paraId="7C68A829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7BB7D0C5">
            <w:pPr>
              <w:spacing w:after="0" w:line="240" w:lineRule="auto"/>
            </w:pPr>
            <w:r>
              <w:t>1820-1839</w:t>
            </w:r>
          </w:p>
        </w:tc>
        <w:tc>
          <w:tcPr>
            <w:tcW w:w="2265" w:type="dxa"/>
            <w:shd w:val="clear" w:color="auto" w:fill="9BBB59" w:themeFill="accent3"/>
          </w:tcPr>
          <w:p w14:paraId="36184E4A">
            <w:pPr>
              <w:spacing w:after="0" w:line="240" w:lineRule="auto"/>
            </w:pPr>
            <w:r>
              <w:t>4*10</w:t>
            </w:r>
          </w:p>
        </w:tc>
        <w:tc>
          <w:tcPr>
            <w:tcW w:w="3012" w:type="dxa"/>
            <w:shd w:val="clear" w:color="auto" w:fill="9BBB59" w:themeFill="accent3"/>
          </w:tcPr>
          <w:p w14:paraId="708490F1">
            <w:pPr>
              <w:spacing w:after="0" w:line="240" w:lineRule="auto"/>
            </w:pPr>
            <w:r>
              <w:t>PP_Water_BurstHoldT[1..10]</w:t>
            </w:r>
          </w:p>
        </w:tc>
        <w:tc>
          <w:tcPr>
            <w:tcW w:w="2314" w:type="dxa"/>
            <w:shd w:val="clear" w:color="auto" w:fill="9BBB59" w:themeFill="accent3"/>
          </w:tcPr>
          <w:p w14:paraId="57CE1ABC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4B2C7298">
            <w:pPr>
              <w:spacing w:after="0" w:line="240" w:lineRule="auto"/>
            </w:pPr>
            <w:r>
              <w:t>s</w:t>
            </w:r>
          </w:p>
        </w:tc>
        <w:tc>
          <w:tcPr>
            <w:tcW w:w="3187" w:type="dxa"/>
            <w:shd w:val="clear" w:color="auto" w:fill="9BBB59" w:themeFill="accent3"/>
          </w:tcPr>
          <w:p w14:paraId="2064F2E4">
            <w:pPr>
              <w:spacing w:after="0" w:line="240" w:lineRule="auto"/>
            </w:pPr>
            <w:r>
              <w:t>★ 水路爆破各段保压时长</w:t>
            </w:r>
          </w:p>
        </w:tc>
      </w:tr>
      <w:tr w14:paraId="5B90B159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03C71A08">
            <w:pPr>
              <w:spacing w:after="0" w:line="240" w:lineRule="auto"/>
            </w:pPr>
            <w:r>
              <w:t>1840-1859</w:t>
            </w:r>
          </w:p>
        </w:tc>
        <w:tc>
          <w:tcPr>
            <w:tcW w:w="2265" w:type="dxa"/>
            <w:shd w:val="clear" w:color="auto" w:fill="9BBB59" w:themeFill="accent3"/>
          </w:tcPr>
          <w:p w14:paraId="02311720">
            <w:pPr>
              <w:spacing w:after="0" w:line="240" w:lineRule="auto"/>
            </w:pPr>
            <w:r>
              <w:t>4*10</w:t>
            </w:r>
          </w:p>
        </w:tc>
        <w:tc>
          <w:tcPr>
            <w:tcW w:w="3012" w:type="dxa"/>
            <w:shd w:val="clear" w:color="auto" w:fill="9BBB59" w:themeFill="accent3"/>
          </w:tcPr>
          <w:p w14:paraId="467160CD">
            <w:pPr>
              <w:spacing w:after="0" w:line="240" w:lineRule="auto"/>
            </w:pPr>
            <w:r>
              <w:t>PP_Oil_BurstHoldP[1..10]</w:t>
            </w:r>
          </w:p>
        </w:tc>
        <w:tc>
          <w:tcPr>
            <w:tcW w:w="2314" w:type="dxa"/>
            <w:shd w:val="clear" w:color="auto" w:fill="9BBB59" w:themeFill="accent3"/>
          </w:tcPr>
          <w:p w14:paraId="5E2A6994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1731010F">
            <w:pPr>
              <w:spacing w:after="0" w:line="240" w:lineRule="auto"/>
            </w:pPr>
            <w:r>
              <w:t>MPa</w:t>
            </w:r>
          </w:p>
        </w:tc>
        <w:tc>
          <w:tcPr>
            <w:tcW w:w="3187" w:type="dxa"/>
            <w:shd w:val="clear" w:color="auto" w:fill="9BBB59" w:themeFill="accent3"/>
          </w:tcPr>
          <w:p w14:paraId="1573DFAF">
            <w:pPr>
              <w:spacing w:after="0" w:line="240" w:lineRule="auto"/>
            </w:pPr>
            <w:r>
              <w:t>★ 油路爆破各段目标压力</w:t>
            </w:r>
          </w:p>
        </w:tc>
      </w:tr>
      <w:tr w14:paraId="03ABEE0C">
        <w:trPr>
          <w:jc w:val="center"/>
        </w:trPr>
        <w:tc>
          <w:tcPr>
            <w:tcW w:w="2278" w:type="dxa"/>
            <w:shd w:val="clear" w:color="auto" w:fill="9BBB59" w:themeFill="accent3"/>
          </w:tcPr>
          <w:p w14:paraId="4844BE9F">
            <w:pPr>
              <w:spacing w:after="0" w:line="240" w:lineRule="auto"/>
            </w:pPr>
            <w:r>
              <w:t>1860-1879</w:t>
            </w:r>
          </w:p>
        </w:tc>
        <w:tc>
          <w:tcPr>
            <w:tcW w:w="2265" w:type="dxa"/>
            <w:shd w:val="clear" w:color="auto" w:fill="9BBB59" w:themeFill="accent3"/>
          </w:tcPr>
          <w:p w14:paraId="66412294">
            <w:pPr>
              <w:spacing w:after="0" w:line="240" w:lineRule="auto"/>
            </w:pPr>
            <w:r>
              <w:t>4*10</w:t>
            </w:r>
          </w:p>
        </w:tc>
        <w:tc>
          <w:tcPr>
            <w:tcW w:w="3012" w:type="dxa"/>
            <w:shd w:val="clear" w:color="auto" w:fill="9BBB59" w:themeFill="accent3"/>
          </w:tcPr>
          <w:p w14:paraId="19869636">
            <w:pPr>
              <w:spacing w:after="0" w:line="240" w:lineRule="auto"/>
            </w:pPr>
            <w:r>
              <w:t>PP_Oil_BurstHoldT[1..10]</w:t>
            </w:r>
          </w:p>
        </w:tc>
        <w:tc>
          <w:tcPr>
            <w:tcW w:w="2314" w:type="dxa"/>
            <w:shd w:val="clear" w:color="auto" w:fill="9BBB59" w:themeFill="accent3"/>
          </w:tcPr>
          <w:p w14:paraId="5487E872">
            <w:pPr>
              <w:spacing w:after="0" w:line="240" w:lineRule="auto"/>
            </w:pPr>
            <w:r>
              <w:t>FLOAT32</w:t>
            </w:r>
          </w:p>
        </w:tc>
        <w:tc>
          <w:tcPr>
            <w:tcW w:w="2298" w:type="dxa"/>
            <w:shd w:val="clear" w:color="auto" w:fill="9BBB59" w:themeFill="accent3"/>
          </w:tcPr>
          <w:p w14:paraId="3AED7E09">
            <w:pPr>
              <w:spacing w:after="0" w:line="240" w:lineRule="auto"/>
            </w:pPr>
            <w:r>
              <w:t>s</w:t>
            </w:r>
          </w:p>
        </w:tc>
        <w:tc>
          <w:tcPr>
            <w:tcW w:w="3187" w:type="dxa"/>
            <w:shd w:val="clear" w:color="auto" w:fill="9BBB59" w:themeFill="accent3"/>
          </w:tcPr>
          <w:p w14:paraId="5D93199B">
            <w:pPr>
              <w:spacing w:after="0" w:line="240" w:lineRule="auto"/>
            </w:pPr>
            <w:r>
              <w:t>★ 油路爆破各段保压时长</w:t>
            </w:r>
          </w:p>
        </w:tc>
      </w:tr>
    </w:tbl>
    <w:p w14:paraId="507654AA">
      <w:pPr>
        <w:rPr>
          <w:lang w:eastAsia="zh-CN"/>
        </w:rPr>
      </w:pPr>
    </w:p>
    <w:p w14:paraId="4FC19EC3">
      <w:pPr>
        <w:rPr>
          <w:lang w:eastAsia="zh-CN"/>
        </w:rPr>
      </w:pPr>
    </w:p>
    <w:p w14:paraId="49611E64">
      <w:pPr>
        <w:rPr>
          <w:rFonts w:hint="eastAsia"/>
          <w:lang w:eastAsia="zh-CN"/>
        </w:rPr>
      </w:pPr>
    </w:p>
    <w:p w14:paraId="6FD8EFE4">
      <w:pPr>
        <w:pStyle w:val="4"/>
      </w:pPr>
      <w:r>
        <w:rPr>
          <w:rFonts w:ascii="微软雅黑" w:hAnsi="微软雅黑" w:eastAsia="微软雅黑"/>
          <w:color w:val="1A3C6E"/>
        </w:rPr>
        <w:t>表二：PLC → PC（INPUT_REGISTER）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243"/>
        <w:gridCol w:w="2980"/>
        <w:gridCol w:w="2336"/>
        <w:gridCol w:w="2323"/>
        <w:gridCol w:w="3168"/>
      </w:tblGrid>
      <w:tr w14:paraId="54333930">
        <w:trPr>
          <w:jc w:val="center"/>
        </w:trPr>
        <w:tc>
          <w:tcPr>
            <w:tcW w:w="2497" w:type="dxa"/>
            <w:shd w:val="clear" w:color="auto" w:fill="D9E2F3"/>
          </w:tcPr>
          <w:p w14:paraId="0846F43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WORD地址</w:t>
            </w:r>
          </w:p>
        </w:tc>
        <w:tc>
          <w:tcPr>
            <w:tcW w:w="2488" w:type="dxa"/>
            <w:shd w:val="clear" w:color="auto" w:fill="D9E2F3"/>
          </w:tcPr>
          <w:p w14:paraId="68CA0E0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字节数</w:t>
            </w:r>
          </w:p>
        </w:tc>
        <w:tc>
          <w:tcPr>
            <w:tcW w:w="2864" w:type="dxa"/>
            <w:shd w:val="clear" w:color="auto" w:fill="D9E2F3"/>
          </w:tcPr>
          <w:p w14:paraId="567D5FB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变量名称</w:t>
            </w:r>
          </w:p>
        </w:tc>
        <w:tc>
          <w:tcPr>
            <w:tcW w:w="2499" w:type="dxa"/>
            <w:shd w:val="clear" w:color="auto" w:fill="D9E2F3"/>
          </w:tcPr>
          <w:p w14:paraId="37B1D0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2495" w:type="dxa"/>
            <w:shd w:val="clear" w:color="auto" w:fill="D9E2F3"/>
          </w:tcPr>
          <w:p w14:paraId="14AB0C2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单位</w:t>
            </w:r>
          </w:p>
        </w:tc>
        <w:tc>
          <w:tcPr>
            <w:tcW w:w="2511" w:type="dxa"/>
            <w:shd w:val="clear" w:color="auto" w:fill="D9E2F3"/>
          </w:tcPr>
          <w:p w14:paraId="7FF06F0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14:paraId="34556063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34F7625F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系统状态区（WORD 0–19）</w:t>
            </w:r>
          </w:p>
        </w:tc>
      </w:tr>
      <w:tr w14:paraId="6B4883FF">
        <w:trPr>
          <w:jc w:val="center"/>
        </w:trPr>
        <w:tc>
          <w:tcPr>
            <w:tcW w:w="2497" w:type="dxa"/>
          </w:tcPr>
          <w:p w14:paraId="38C45189">
            <w:pPr>
              <w:spacing w:after="0" w:line="240" w:lineRule="auto"/>
              <w:rPr>
                <w:rFonts w:hint="eastAsia"/>
              </w:rPr>
            </w:pPr>
            <w:r>
              <w:t>0-1</w:t>
            </w:r>
          </w:p>
        </w:tc>
        <w:tc>
          <w:tcPr>
            <w:tcW w:w="2488" w:type="dxa"/>
          </w:tcPr>
          <w:p w14:paraId="29DDA096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FA14537">
            <w:pPr>
              <w:spacing w:after="0" w:line="240" w:lineRule="auto"/>
              <w:rPr>
                <w:rFonts w:hint="eastAsia"/>
              </w:rPr>
            </w:pPr>
            <w:r>
              <w:t>PP_FrameCounter_PLC</w:t>
            </w:r>
          </w:p>
        </w:tc>
        <w:tc>
          <w:tcPr>
            <w:tcW w:w="2499" w:type="dxa"/>
          </w:tcPr>
          <w:p w14:paraId="1A000A7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31D33AE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093FDBD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PLC帧计数器（每10ms递增）</w:t>
            </w:r>
          </w:p>
        </w:tc>
      </w:tr>
      <w:tr w14:paraId="30FA7C0C">
        <w:trPr>
          <w:jc w:val="center"/>
        </w:trPr>
        <w:tc>
          <w:tcPr>
            <w:tcW w:w="2497" w:type="dxa"/>
          </w:tcPr>
          <w:p w14:paraId="3BFE84B9">
            <w:pPr>
              <w:spacing w:after="0" w:line="240" w:lineRule="auto"/>
              <w:rPr>
                <w:rFonts w:hint="eastAsia"/>
              </w:rPr>
            </w:pPr>
            <w:r>
              <w:t>2-3</w:t>
            </w:r>
          </w:p>
        </w:tc>
        <w:tc>
          <w:tcPr>
            <w:tcW w:w="2488" w:type="dxa"/>
          </w:tcPr>
          <w:p w14:paraId="66DC7BA8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AA62CBA">
            <w:pPr>
              <w:spacing w:after="0" w:line="240" w:lineRule="auto"/>
              <w:rPr>
                <w:rFonts w:hint="eastAsia"/>
              </w:rPr>
            </w:pPr>
            <w:r>
              <w:t>PP_SysState</w:t>
            </w:r>
          </w:p>
        </w:tc>
        <w:tc>
          <w:tcPr>
            <w:tcW w:w="2499" w:type="dxa"/>
          </w:tcPr>
          <w:p w14:paraId="298DAAC6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24A7CE5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3FAC0CA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系统状态 0=空闲 1=冲洗排气 2=预加压 3=运行 4=停止中 5=故障</w:t>
            </w:r>
          </w:p>
        </w:tc>
      </w:tr>
      <w:tr w14:paraId="10DA2795">
        <w:trPr>
          <w:jc w:val="center"/>
        </w:trPr>
        <w:tc>
          <w:tcPr>
            <w:tcW w:w="2497" w:type="dxa"/>
          </w:tcPr>
          <w:p w14:paraId="7EE01FC7">
            <w:pPr>
              <w:spacing w:after="0" w:line="240" w:lineRule="auto"/>
              <w:rPr>
                <w:rFonts w:hint="eastAsia"/>
              </w:rPr>
            </w:pPr>
            <w:r>
              <w:t>4-5</w:t>
            </w:r>
          </w:p>
        </w:tc>
        <w:tc>
          <w:tcPr>
            <w:tcW w:w="2488" w:type="dxa"/>
          </w:tcPr>
          <w:p w14:paraId="77F34CD9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9FE5338">
            <w:pPr>
              <w:spacing w:after="0" w:line="240" w:lineRule="auto"/>
              <w:rPr>
                <w:rFonts w:hint="eastAsia"/>
              </w:rPr>
            </w:pPr>
            <w:r>
              <w:t>PP_AlarmFlags</w:t>
            </w:r>
          </w:p>
        </w:tc>
        <w:tc>
          <w:tcPr>
            <w:tcW w:w="2499" w:type="dxa"/>
          </w:tcPr>
          <w:p w14:paraId="4D9769D8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7A31D10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29A479F3">
            <w:pPr>
              <w:spacing w:after="0" w:line="240" w:lineRule="auto"/>
              <w:rPr>
                <w:rFonts w:hint="eastAsia"/>
              </w:rPr>
            </w:pPr>
            <w:r>
              <w:t>报警标志（32bit映射至REAL）</w:t>
            </w:r>
          </w:p>
        </w:tc>
      </w:tr>
      <w:tr w14:paraId="33271A03">
        <w:trPr>
          <w:jc w:val="center"/>
        </w:trPr>
        <w:tc>
          <w:tcPr>
            <w:tcW w:w="2497" w:type="dxa"/>
          </w:tcPr>
          <w:p w14:paraId="1912FB49">
            <w:pPr>
              <w:spacing w:after="0" w:line="240" w:lineRule="auto"/>
              <w:rPr>
                <w:rFonts w:hint="eastAsia"/>
              </w:rPr>
            </w:pPr>
            <w:r>
              <w:t>6-7</w:t>
            </w:r>
          </w:p>
        </w:tc>
        <w:tc>
          <w:tcPr>
            <w:tcW w:w="2488" w:type="dxa"/>
          </w:tcPr>
          <w:p w14:paraId="789482A9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14491C9">
            <w:pPr>
              <w:spacing w:after="0" w:line="240" w:lineRule="auto"/>
              <w:rPr>
                <w:rFonts w:hint="eastAsia"/>
              </w:rPr>
            </w:pPr>
            <w:r>
              <w:t>PP_TotalCyclesDone</w:t>
            </w:r>
          </w:p>
        </w:tc>
        <w:tc>
          <w:tcPr>
            <w:tcW w:w="2499" w:type="dxa"/>
          </w:tcPr>
          <w:p w14:paraId="39AB6261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87CB472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63C5C3C0">
            <w:pPr>
              <w:spacing w:after="0" w:line="240" w:lineRule="auto"/>
              <w:rPr>
                <w:rFonts w:hint="eastAsia"/>
              </w:rPr>
            </w:pPr>
            <w:r>
              <w:t>累计完成循环次数</w:t>
            </w:r>
          </w:p>
        </w:tc>
      </w:tr>
      <w:tr w14:paraId="1ECAC533">
        <w:trPr>
          <w:jc w:val="center"/>
        </w:trPr>
        <w:tc>
          <w:tcPr>
            <w:tcW w:w="2497" w:type="dxa"/>
          </w:tcPr>
          <w:p w14:paraId="70D9C3B9">
            <w:pPr>
              <w:spacing w:after="0" w:line="240" w:lineRule="auto"/>
              <w:rPr>
                <w:rFonts w:hint="eastAsia"/>
              </w:rPr>
            </w:pPr>
            <w:r>
              <w:t>8-9</w:t>
            </w:r>
          </w:p>
        </w:tc>
        <w:tc>
          <w:tcPr>
            <w:tcW w:w="2488" w:type="dxa"/>
          </w:tcPr>
          <w:p w14:paraId="7B0DFFA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502DEE4">
            <w:pPr>
              <w:spacing w:after="0" w:line="240" w:lineRule="auto"/>
              <w:rPr>
                <w:rFonts w:hint="eastAsia"/>
              </w:rPr>
            </w:pPr>
            <w:r>
              <w:t>PP_RunningMode</w:t>
            </w:r>
          </w:p>
        </w:tc>
        <w:tc>
          <w:tcPr>
            <w:tcW w:w="2499" w:type="dxa"/>
          </w:tcPr>
          <w:p w14:paraId="48FBE915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7A5F5E2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AC35D7D">
            <w:pPr>
              <w:spacing w:after="0" w:line="240" w:lineRule="auto"/>
              <w:rPr>
                <w:rFonts w:hint="eastAsia"/>
              </w:rPr>
            </w:pPr>
            <w:r>
              <w:t>当前运行模式</w:t>
            </w:r>
          </w:p>
        </w:tc>
      </w:tr>
      <w:tr w14:paraId="48C3AB3B">
        <w:trPr>
          <w:jc w:val="center"/>
        </w:trPr>
        <w:tc>
          <w:tcPr>
            <w:tcW w:w="2497" w:type="dxa"/>
          </w:tcPr>
          <w:p w14:paraId="2BB12D48">
            <w:pPr>
              <w:spacing w:after="0" w:line="240" w:lineRule="auto"/>
              <w:rPr>
                <w:rFonts w:hint="eastAsia"/>
              </w:rPr>
            </w:pPr>
            <w:r>
              <w:t>10-11</w:t>
            </w:r>
          </w:p>
        </w:tc>
        <w:tc>
          <w:tcPr>
            <w:tcW w:w="2488" w:type="dxa"/>
          </w:tcPr>
          <w:p w14:paraId="391E5F9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25A6D34">
            <w:pPr>
              <w:spacing w:after="0" w:line="240" w:lineRule="auto"/>
              <w:rPr>
                <w:rFonts w:hint="eastAsia"/>
              </w:rPr>
            </w:pPr>
            <w:r>
              <w:t>PP_SysCommand</w:t>
            </w:r>
          </w:p>
        </w:tc>
        <w:tc>
          <w:tcPr>
            <w:tcW w:w="2499" w:type="dxa"/>
          </w:tcPr>
          <w:p w14:paraId="42725056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31B683C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FF38DF3">
            <w:pPr>
              <w:spacing w:after="0" w:line="240" w:lineRule="auto"/>
              <w:rPr>
                <w:rFonts w:hint="eastAsia"/>
              </w:rPr>
            </w:pPr>
            <w:r>
              <w:t>系统命令回读</w:t>
            </w:r>
          </w:p>
        </w:tc>
      </w:tr>
      <w:tr w14:paraId="68C82DBB">
        <w:trPr>
          <w:jc w:val="center"/>
        </w:trPr>
        <w:tc>
          <w:tcPr>
            <w:tcW w:w="2497" w:type="dxa"/>
          </w:tcPr>
          <w:p w14:paraId="32B98E86">
            <w:pPr>
              <w:spacing w:after="0" w:line="240" w:lineRule="auto"/>
              <w:rPr>
                <w:rFonts w:hint="eastAsia"/>
              </w:rPr>
            </w:pPr>
            <w:r>
              <w:t>12-13</w:t>
            </w:r>
          </w:p>
        </w:tc>
        <w:tc>
          <w:tcPr>
            <w:tcW w:w="2488" w:type="dxa"/>
          </w:tcPr>
          <w:p w14:paraId="3BF7A629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86C0444">
            <w:pPr>
              <w:spacing w:after="0" w:line="240" w:lineRule="auto"/>
              <w:rPr>
                <w:rFonts w:hint="eastAsia"/>
              </w:rPr>
            </w:pPr>
            <w:r>
              <w:t>PP_Enable</w:t>
            </w:r>
          </w:p>
        </w:tc>
        <w:tc>
          <w:tcPr>
            <w:tcW w:w="2499" w:type="dxa"/>
          </w:tcPr>
          <w:p w14:paraId="72885BDB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BD9EC18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70C26125">
            <w:pPr>
              <w:spacing w:after="0" w:line="240" w:lineRule="auto"/>
              <w:rPr>
                <w:rFonts w:hint="eastAsia"/>
              </w:rPr>
            </w:pPr>
            <w:r>
              <w:t>使能状态回读</w:t>
            </w:r>
          </w:p>
        </w:tc>
      </w:tr>
      <w:tr w14:paraId="2482F52D">
        <w:trPr>
          <w:jc w:val="center"/>
        </w:trPr>
        <w:tc>
          <w:tcPr>
            <w:tcW w:w="2497" w:type="dxa"/>
          </w:tcPr>
          <w:p w14:paraId="1998558F">
            <w:pPr>
              <w:spacing w:after="0" w:line="240" w:lineRule="auto"/>
              <w:rPr>
                <w:rFonts w:hint="eastAsia"/>
              </w:rPr>
            </w:pPr>
            <w:r>
              <w:t>14-15</w:t>
            </w:r>
          </w:p>
        </w:tc>
        <w:tc>
          <w:tcPr>
            <w:tcW w:w="2488" w:type="dxa"/>
          </w:tcPr>
          <w:p w14:paraId="0E957D22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DE6A93E">
            <w:pPr>
              <w:spacing w:after="0" w:line="240" w:lineRule="auto"/>
              <w:rPr>
                <w:rFonts w:hint="eastAsia"/>
              </w:rPr>
            </w:pPr>
            <w:r>
              <w:t>PP_IO_InputBits</w:t>
            </w:r>
          </w:p>
        </w:tc>
        <w:tc>
          <w:tcPr>
            <w:tcW w:w="2499" w:type="dxa"/>
          </w:tcPr>
          <w:p w14:paraId="2193B544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92AB031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615F1865">
            <w:pPr>
              <w:spacing w:after="0" w:line="240" w:lineRule="auto"/>
              <w:rPr>
                <w:rFonts w:hint="eastAsia"/>
              </w:rPr>
            </w:pPr>
            <w:r>
              <w:t>数字量输入状态</w:t>
            </w:r>
          </w:p>
        </w:tc>
      </w:tr>
      <w:tr w14:paraId="4015AAD8">
        <w:trPr>
          <w:jc w:val="center"/>
        </w:trPr>
        <w:tc>
          <w:tcPr>
            <w:tcW w:w="2497" w:type="dxa"/>
          </w:tcPr>
          <w:p w14:paraId="7C4617A9">
            <w:pPr>
              <w:spacing w:after="0" w:line="240" w:lineRule="auto"/>
              <w:rPr>
                <w:rFonts w:hint="eastAsia"/>
              </w:rPr>
            </w:pPr>
            <w:r>
              <w:t>16-17</w:t>
            </w:r>
          </w:p>
        </w:tc>
        <w:tc>
          <w:tcPr>
            <w:tcW w:w="2488" w:type="dxa"/>
          </w:tcPr>
          <w:p w14:paraId="6BBFE963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DE2A8FA">
            <w:pPr>
              <w:spacing w:after="0" w:line="240" w:lineRule="auto"/>
              <w:rPr>
                <w:rFonts w:hint="eastAsia"/>
              </w:rPr>
            </w:pPr>
            <w:r>
              <w:t>PP_IO_OutputBits_FB</w:t>
            </w:r>
          </w:p>
        </w:tc>
        <w:tc>
          <w:tcPr>
            <w:tcW w:w="2499" w:type="dxa"/>
          </w:tcPr>
          <w:p w14:paraId="26D9366E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8EDF7EB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07212982">
            <w:pPr>
              <w:spacing w:after="0" w:line="240" w:lineRule="auto"/>
              <w:rPr>
                <w:rFonts w:hint="eastAsia"/>
              </w:rPr>
            </w:pPr>
            <w:r>
              <w:t>数字量输出状态回读</w:t>
            </w:r>
          </w:p>
        </w:tc>
      </w:tr>
      <w:tr w14:paraId="00EC3D92">
        <w:trPr>
          <w:jc w:val="center"/>
        </w:trPr>
        <w:tc>
          <w:tcPr>
            <w:tcW w:w="2497" w:type="dxa"/>
          </w:tcPr>
          <w:p w14:paraId="580647C5">
            <w:pPr>
              <w:spacing w:after="0" w:line="240" w:lineRule="auto"/>
              <w:rPr>
                <w:rFonts w:hint="eastAsia"/>
              </w:rPr>
            </w:pPr>
            <w:r>
              <w:t>18-19</w:t>
            </w:r>
          </w:p>
        </w:tc>
        <w:tc>
          <w:tcPr>
            <w:tcW w:w="2488" w:type="dxa"/>
          </w:tcPr>
          <w:p w14:paraId="5213845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E4A30B1">
            <w:pPr>
              <w:spacing w:after="0" w:line="240" w:lineRule="auto"/>
              <w:rPr>
                <w:rFonts w:hint="eastAsia"/>
              </w:rPr>
            </w:pPr>
            <w:r>
              <w:t>PP_FlushTimeRemaining</w:t>
            </w:r>
          </w:p>
        </w:tc>
        <w:tc>
          <w:tcPr>
            <w:tcW w:w="2499" w:type="dxa"/>
          </w:tcPr>
          <w:p w14:paraId="7DB78D9A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09384D4">
            <w:pPr>
              <w:spacing w:after="0" w:line="240" w:lineRule="auto"/>
              <w:rPr>
                <w:rFonts w:hint="eastAsia"/>
              </w:rPr>
            </w:pPr>
            <w:r>
              <w:t>s</w:t>
            </w:r>
          </w:p>
        </w:tc>
        <w:tc>
          <w:tcPr>
            <w:tcW w:w="2511" w:type="dxa"/>
          </w:tcPr>
          <w:p w14:paraId="77C71C88">
            <w:pPr>
              <w:spacing w:after="0" w:line="240" w:lineRule="auto"/>
              <w:rPr>
                <w:rFonts w:hint="eastAsia"/>
              </w:rPr>
            </w:pPr>
            <w:r>
              <w:t>冲洗排气剩余时间</w:t>
            </w:r>
          </w:p>
        </w:tc>
      </w:tr>
      <w:tr w14:paraId="5F247542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5232D747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水路实时数据区（WORD 20–49）</w:t>
            </w:r>
          </w:p>
        </w:tc>
      </w:tr>
      <w:tr w14:paraId="183A94F0">
        <w:trPr>
          <w:jc w:val="center"/>
        </w:trPr>
        <w:tc>
          <w:tcPr>
            <w:tcW w:w="2497" w:type="dxa"/>
          </w:tcPr>
          <w:p w14:paraId="1C869444">
            <w:pPr>
              <w:spacing w:after="0" w:line="240" w:lineRule="auto"/>
              <w:rPr>
                <w:rFonts w:hint="eastAsia"/>
              </w:rPr>
            </w:pPr>
            <w:r>
              <w:t>20-21</w:t>
            </w:r>
          </w:p>
        </w:tc>
        <w:tc>
          <w:tcPr>
            <w:tcW w:w="2488" w:type="dxa"/>
          </w:tcPr>
          <w:p w14:paraId="184A2D4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05A5C51">
            <w:pPr>
              <w:spacing w:after="0" w:line="240" w:lineRule="auto"/>
              <w:rPr>
                <w:rFonts w:hint="eastAsia"/>
              </w:rPr>
            </w:pPr>
            <w:r>
              <w:t>PP_Water_ActualPressure</w:t>
            </w:r>
          </w:p>
        </w:tc>
        <w:tc>
          <w:tcPr>
            <w:tcW w:w="2499" w:type="dxa"/>
          </w:tcPr>
          <w:p w14:paraId="3B4D7D6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FA6E726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6DC391D7">
            <w:pPr>
              <w:spacing w:after="0" w:line="240" w:lineRule="auto"/>
              <w:rPr>
                <w:rFonts w:hint="eastAsia"/>
              </w:rPr>
            </w:pPr>
            <w:r>
              <w:t>水路实际压力</w:t>
            </w:r>
          </w:p>
        </w:tc>
      </w:tr>
      <w:tr w14:paraId="1A8E159D">
        <w:trPr>
          <w:jc w:val="center"/>
        </w:trPr>
        <w:tc>
          <w:tcPr>
            <w:tcW w:w="2497" w:type="dxa"/>
          </w:tcPr>
          <w:p w14:paraId="1FBA50CD">
            <w:pPr>
              <w:spacing w:after="0" w:line="240" w:lineRule="auto"/>
              <w:rPr>
                <w:rFonts w:hint="eastAsia"/>
              </w:rPr>
            </w:pPr>
            <w:r>
              <w:t>22-23</w:t>
            </w:r>
          </w:p>
        </w:tc>
        <w:tc>
          <w:tcPr>
            <w:tcW w:w="2488" w:type="dxa"/>
          </w:tcPr>
          <w:p w14:paraId="4C732210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908763E">
            <w:pPr>
              <w:spacing w:after="0" w:line="240" w:lineRule="auto"/>
              <w:rPr>
                <w:rFonts w:hint="eastAsia"/>
              </w:rPr>
            </w:pPr>
            <w:r>
              <w:t>PP_Water_SetpointPressure</w:t>
            </w:r>
          </w:p>
        </w:tc>
        <w:tc>
          <w:tcPr>
            <w:tcW w:w="2499" w:type="dxa"/>
          </w:tcPr>
          <w:p w14:paraId="0B2699EA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5DB3DE2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0968F03">
            <w:pPr>
              <w:spacing w:after="0" w:line="240" w:lineRule="auto"/>
              <w:rPr>
                <w:rFonts w:hint="eastAsia"/>
              </w:rPr>
            </w:pPr>
            <w:r>
              <w:t>水路当前给定压力</w:t>
            </w:r>
          </w:p>
        </w:tc>
      </w:tr>
      <w:tr w14:paraId="4CD20146">
        <w:trPr>
          <w:jc w:val="center"/>
        </w:trPr>
        <w:tc>
          <w:tcPr>
            <w:tcW w:w="2497" w:type="dxa"/>
          </w:tcPr>
          <w:p w14:paraId="1F91FB73">
            <w:pPr>
              <w:spacing w:after="0" w:line="240" w:lineRule="auto"/>
              <w:rPr>
                <w:rFonts w:hint="eastAsia"/>
              </w:rPr>
            </w:pPr>
            <w:r>
              <w:t>24-25</w:t>
            </w:r>
          </w:p>
        </w:tc>
        <w:tc>
          <w:tcPr>
            <w:tcW w:w="2488" w:type="dxa"/>
          </w:tcPr>
          <w:p w14:paraId="0FE6148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04A6D5A">
            <w:pPr>
              <w:spacing w:after="0" w:line="240" w:lineRule="auto"/>
              <w:rPr>
                <w:rFonts w:hint="eastAsia"/>
              </w:rPr>
            </w:pPr>
            <w:r>
              <w:t>PP_Water_PressureError</w:t>
            </w:r>
          </w:p>
        </w:tc>
        <w:tc>
          <w:tcPr>
            <w:tcW w:w="2499" w:type="dxa"/>
          </w:tcPr>
          <w:p w14:paraId="67CAC456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CCA955B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498FB41A">
            <w:pPr>
              <w:spacing w:after="0" w:line="240" w:lineRule="auto"/>
              <w:rPr>
                <w:rFonts w:hint="eastAsia"/>
              </w:rPr>
            </w:pPr>
            <w:r>
              <w:t>水路压力偏差</w:t>
            </w:r>
          </w:p>
        </w:tc>
      </w:tr>
      <w:tr w14:paraId="209BD6DE">
        <w:trPr>
          <w:jc w:val="center"/>
        </w:trPr>
        <w:tc>
          <w:tcPr>
            <w:tcW w:w="2497" w:type="dxa"/>
          </w:tcPr>
          <w:p w14:paraId="0453D1A4">
            <w:pPr>
              <w:spacing w:after="0" w:line="240" w:lineRule="auto"/>
              <w:rPr>
                <w:rFonts w:hint="eastAsia"/>
              </w:rPr>
            </w:pPr>
            <w:r>
              <w:t>26-27</w:t>
            </w:r>
          </w:p>
        </w:tc>
        <w:tc>
          <w:tcPr>
            <w:tcW w:w="2488" w:type="dxa"/>
          </w:tcPr>
          <w:p w14:paraId="7BE5BD9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59DE6C1">
            <w:pPr>
              <w:spacing w:after="0" w:line="240" w:lineRule="auto"/>
            </w:pPr>
            <w:r>
              <w:t>PP_Water_ControlOutput</w:t>
            </w:r>
          </w:p>
        </w:tc>
        <w:tc>
          <w:tcPr>
            <w:tcW w:w="2499" w:type="dxa"/>
          </w:tcPr>
          <w:p w14:paraId="1521008B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4B7EDC79">
            <w:pPr>
              <w:spacing w:after="0" w:line="240" w:lineRule="auto"/>
            </w:pPr>
            <w:r>
              <w:t>V</w:t>
            </w:r>
          </w:p>
        </w:tc>
        <w:tc>
          <w:tcPr>
            <w:tcW w:w="2511" w:type="dxa"/>
          </w:tcPr>
          <w:p w14:paraId="7D7A006F">
            <w:pPr>
              <w:spacing w:after="0" w:line="240" w:lineRule="auto"/>
            </w:pPr>
            <w:r>
              <w:t>★ 水路 PID 总控制输出</w:t>
            </w:r>
          </w:p>
        </w:tc>
      </w:tr>
      <w:tr w14:paraId="07A000F1">
        <w:trPr>
          <w:jc w:val="center"/>
        </w:trPr>
        <w:tc>
          <w:tcPr>
            <w:tcW w:w="2497" w:type="dxa"/>
          </w:tcPr>
          <w:p w14:paraId="1DBC8F7D">
            <w:pPr>
              <w:spacing w:after="0" w:line="240" w:lineRule="auto"/>
              <w:rPr>
                <w:rFonts w:hint="eastAsia"/>
              </w:rPr>
            </w:pPr>
            <w:r>
              <w:t>28-29</w:t>
            </w:r>
          </w:p>
        </w:tc>
        <w:tc>
          <w:tcPr>
            <w:tcW w:w="2488" w:type="dxa"/>
          </w:tcPr>
          <w:p w14:paraId="645D7C85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D9BFF96">
            <w:pPr>
              <w:spacing w:after="0" w:line="240" w:lineRule="auto"/>
              <w:rPr>
                <w:rFonts w:hint="eastAsia"/>
              </w:rPr>
            </w:pPr>
            <w:r>
              <w:t>PP_Water_ValveCurrent</w:t>
            </w:r>
          </w:p>
        </w:tc>
        <w:tc>
          <w:tcPr>
            <w:tcW w:w="2499" w:type="dxa"/>
          </w:tcPr>
          <w:p w14:paraId="0F620D21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AB26C28">
            <w:pPr>
              <w:spacing w:after="0" w:line="240" w:lineRule="auto"/>
              <w:rPr>
                <w:rFonts w:hint="eastAsia"/>
              </w:rPr>
            </w:pPr>
            <w:r>
              <w:t>mA</w:t>
            </w:r>
          </w:p>
        </w:tc>
        <w:tc>
          <w:tcPr>
            <w:tcW w:w="2511" w:type="dxa"/>
          </w:tcPr>
          <w:p w14:paraId="58E2FCBA">
            <w:pPr>
              <w:spacing w:after="0" w:line="240" w:lineRule="auto"/>
              <w:rPr>
                <w:rFonts w:hint="eastAsia"/>
              </w:rPr>
            </w:pPr>
            <w:r>
              <w:t>水路比例阀电流</w:t>
            </w:r>
          </w:p>
        </w:tc>
      </w:tr>
      <w:tr w14:paraId="40563490">
        <w:trPr>
          <w:jc w:val="center"/>
        </w:trPr>
        <w:tc>
          <w:tcPr>
            <w:tcW w:w="2497" w:type="dxa"/>
          </w:tcPr>
          <w:p w14:paraId="4FA7FAE2">
            <w:pPr>
              <w:spacing w:after="0" w:line="240" w:lineRule="auto"/>
              <w:rPr>
                <w:rFonts w:hint="eastAsia"/>
              </w:rPr>
            </w:pPr>
            <w:r>
              <w:t>30-31</w:t>
            </w:r>
          </w:p>
        </w:tc>
        <w:tc>
          <w:tcPr>
            <w:tcW w:w="2488" w:type="dxa"/>
          </w:tcPr>
          <w:p w14:paraId="349C1C62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9499A3D">
            <w:pPr>
              <w:spacing w:after="0" w:line="240" w:lineRule="auto"/>
              <w:rPr>
                <w:rFonts w:hint="eastAsia"/>
              </w:rPr>
            </w:pPr>
            <w:r>
              <w:t>PP_Water_CylinderPos</w:t>
            </w:r>
          </w:p>
        </w:tc>
        <w:tc>
          <w:tcPr>
            <w:tcW w:w="2499" w:type="dxa"/>
          </w:tcPr>
          <w:p w14:paraId="3EBBEBA9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23455FE">
            <w:pPr>
              <w:spacing w:after="0" w:line="240" w:lineRule="auto"/>
              <w:rPr>
                <w:rFonts w:hint="eastAsia"/>
              </w:rPr>
            </w:pPr>
            <w:r>
              <w:t>mm</w:t>
            </w:r>
          </w:p>
        </w:tc>
        <w:tc>
          <w:tcPr>
            <w:tcW w:w="2511" w:type="dxa"/>
          </w:tcPr>
          <w:p w14:paraId="0BCB394D">
            <w:pPr>
              <w:spacing w:after="0" w:line="240" w:lineRule="auto"/>
              <w:rPr>
                <w:rFonts w:hint="eastAsia"/>
              </w:rPr>
            </w:pPr>
            <w:r>
              <w:t>水路缸体位移</w:t>
            </w:r>
          </w:p>
        </w:tc>
      </w:tr>
      <w:tr w14:paraId="67436BB0">
        <w:trPr>
          <w:jc w:val="center"/>
        </w:trPr>
        <w:tc>
          <w:tcPr>
            <w:tcW w:w="2497" w:type="dxa"/>
          </w:tcPr>
          <w:p w14:paraId="1191B113">
            <w:pPr>
              <w:spacing w:after="0" w:line="240" w:lineRule="auto"/>
              <w:rPr>
                <w:rFonts w:hint="eastAsia"/>
              </w:rPr>
            </w:pPr>
            <w:r>
              <w:t>32-33</w:t>
            </w:r>
          </w:p>
        </w:tc>
        <w:tc>
          <w:tcPr>
            <w:tcW w:w="2488" w:type="dxa"/>
          </w:tcPr>
          <w:p w14:paraId="1DD667A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63877CB">
            <w:pPr>
              <w:spacing w:after="0" w:line="240" w:lineRule="auto"/>
              <w:rPr>
                <w:rFonts w:hint="eastAsia"/>
              </w:rPr>
            </w:pPr>
            <w:r>
              <w:t>PP_Water_CyclesDone</w:t>
            </w:r>
          </w:p>
        </w:tc>
        <w:tc>
          <w:tcPr>
            <w:tcW w:w="2499" w:type="dxa"/>
          </w:tcPr>
          <w:p w14:paraId="0A7B0BF9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F06E518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30E0BB05">
            <w:pPr>
              <w:spacing w:after="0" w:line="240" w:lineRule="auto"/>
              <w:rPr>
                <w:rFonts w:hint="eastAsia"/>
              </w:rPr>
            </w:pPr>
            <w:r>
              <w:t>水路已完成循环次数</w:t>
            </w:r>
          </w:p>
        </w:tc>
      </w:tr>
      <w:tr w14:paraId="0A389E8F">
        <w:trPr>
          <w:jc w:val="center"/>
        </w:trPr>
        <w:tc>
          <w:tcPr>
            <w:tcW w:w="2497" w:type="dxa"/>
          </w:tcPr>
          <w:p w14:paraId="07CB588C">
            <w:pPr>
              <w:spacing w:after="0" w:line="240" w:lineRule="auto"/>
              <w:rPr>
                <w:rFonts w:hint="eastAsia"/>
              </w:rPr>
            </w:pPr>
            <w:r>
              <w:t>34-35</w:t>
            </w:r>
          </w:p>
        </w:tc>
        <w:tc>
          <w:tcPr>
            <w:tcW w:w="2488" w:type="dxa"/>
          </w:tcPr>
          <w:p w14:paraId="10744C53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40A8B35">
            <w:pPr>
              <w:spacing w:after="0" w:line="240" w:lineRule="auto"/>
              <w:rPr>
                <w:rFonts w:hint="eastAsia"/>
              </w:rPr>
            </w:pPr>
            <w:r>
              <w:t>PP_Water_Frequency_FB</w:t>
            </w:r>
          </w:p>
        </w:tc>
        <w:tc>
          <w:tcPr>
            <w:tcW w:w="2499" w:type="dxa"/>
          </w:tcPr>
          <w:p w14:paraId="79FC23DD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20498EF">
            <w:pPr>
              <w:spacing w:after="0" w:line="240" w:lineRule="auto"/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590CA190">
            <w:pPr>
              <w:spacing w:after="0" w:line="240" w:lineRule="auto"/>
              <w:rPr>
                <w:rFonts w:hint="eastAsia"/>
              </w:rPr>
            </w:pPr>
            <w:r>
              <w:t>水路实际频率回读</w:t>
            </w:r>
          </w:p>
        </w:tc>
      </w:tr>
      <w:tr w14:paraId="60593930">
        <w:trPr>
          <w:jc w:val="center"/>
        </w:trPr>
        <w:tc>
          <w:tcPr>
            <w:tcW w:w="2497" w:type="dxa"/>
          </w:tcPr>
          <w:p w14:paraId="786240F8">
            <w:pPr>
              <w:spacing w:after="0" w:line="240" w:lineRule="auto"/>
              <w:rPr>
                <w:rFonts w:hint="eastAsia"/>
              </w:rPr>
            </w:pPr>
            <w:r>
              <w:t>36-37</w:t>
            </w:r>
          </w:p>
        </w:tc>
        <w:tc>
          <w:tcPr>
            <w:tcW w:w="2488" w:type="dxa"/>
          </w:tcPr>
          <w:p w14:paraId="1A7D313E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5A5FCDB">
            <w:pPr>
              <w:spacing w:after="0" w:line="240" w:lineRule="auto"/>
              <w:rPr>
                <w:rFonts w:hint="eastAsia"/>
              </w:rPr>
            </w:pPr>
            <w:r>
              <w:t>PP_Water_WavePhase</w:t>
            </w:r>
          </w:p>
        </w:tc>
        <w:tc>
          <w:tcPr>
            <w:tcW w:w="2499" w:type="dxa"/>
          </w:tcPr>
          <w:p w14:paraId="3C998AE4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058FCE6">
            <w:pPr>
              <w:spacing w:after="0" w:line="240" w:lineRule="auto"/>
              <w:rPr>
                <w:rFonts w:hint="eastAsia"/>
              </w:rPr>
            </w:pPr>
            <w:r>
              <w:t>°</w:t>
            </w:r>
          </w:p>
        </w:tc>
        <w:tc>
          <w:tcPr>
            <w:tcW w:w="2511" w:type="dxa"/>
          </w:tcPr>
          <w:p w14:paraId="07ED6F61">
            <w:pPr>
              <w:spacing w:after="0" w:line="240" w:lineRule="auto"/>
              <w:rPr>
                <w:rFonts w:hint="eastAsia"/>
              </w:rPr>
            </w:pPr>
            <w:r>
              <w:t>水路波形相位角</w:t>
            </w:r>
          </w:p>
        </w:tc>
      </w:tr>
      <w:tr w14:paraId="61AB6072">
        <w:trPr>
          <w:jc w:val="center"/>
        </w:trPr>
        <w:tc>
          <w:tcPr>
            <w:tcW w:w="2497" w:type="dxa"/>
          </w:tcPr>
          <w:p w14:paraId="6A74CD61">
            <w:pPr>
              <w:spacing w:after="0" w:line="240" w:lineRule="auto"/>
              <w:rPr>
                <w:rFonts w:hint="eastAsia"/>
              </w:rPr>
            </w:pPr>
            <w:r>
              <w:t>38-39</w:t>
            </w:r>
          </w:p>
        </w:tc>
        <w:tc>
          <w:tcPr>
            <w:tcW w:w="2488" w:type="dxa"/>
          </w:tcPr>
          <w:p w14:paraId="4F1D8CA5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B0246E9">
            <w:pPr>
              <w:spacing w:after="0" w:line="240" w:lineRule="auto"/>
              <w:rPr>
                <w:rFonts w:hint="eastAsia"/>
              </w:rPr>
            </w:pPr>
            <w:r>
              <w:t>PP_Water_PeakPressure</w:t>
            </w:r>
          </w:p>
        </w:tc>
        <w:tc>
          <w:tcPr>
            <w:tcW w:w="2499" w:type="dxa"/>
          </w:tcPr>
          <w:p w14:paraId="2A996F27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F9C76D9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2FB260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水路本次脉冲峰值压力</w:t>
            </w:r>
          </w:p>
        </w:tc>
      </w:tr>
      <w:tr w14:paraId="4E744206">
        <w:trPr>
          <w:jc w:val="center"/>
        </w:trPr>
        <w:tc>
          <w:tcPr>
            <w:tcW w:w="2497" w:type="dxa"/>
          </w:tcPr>
          <w:p w14:paraId="3608552B">
            <w:pPr>
              <w:spacing w:after="0" w:line="240" w:lineRule="auto"/>
              <w:rPr>
                <w:rFonts w:hint="eastAsia"/>
              </w:rPr>
            </w:pPr>
            <w:r>
              <w:t>40-41</w:t>
            </w:r>
          </w:p>
        </w:tc>
        <w:tc>
          <w:tcPr>
            <w:tcW w:w="2488" w:type="dxa"/>
          </w:tcPr>
          <w:p w14:paraId="62935063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A341BAF">
            <w:pPr>
              <w:spacing w:after="0" w:line="240" w:lineRule="auto"/>
            </w:pPr>
            <w:r>
              <w:t>PP_Water_PID_Output</w:t>
            </w:r>
          </w:p>
        </w:tc>
        <w:tc>
          <w:tcPr>
            <w:tcW w:w="2499" w:type="dxa"/>
          </w:tcPr>
          <w:p w14:paraId="1DBDF8F2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01E26EE7">
            <w:pPr>
              <w:spacing w:after="0" w:line="240" w:lineRule="auto"/>
            </w:pPr>
            <w:r>
              <w:t>V</w:t>
            </w:r>
          </w:p>
        </w:tc>
        <w:tc>
          <w:tcPr>
            <w:tcW w:w="2511" w:type="dxa"/>
          </w:tcPr>
          <w:p w14:paraId="33D4BBA4">
            <w:pPr>
              <w:spacing w:after="0" w:line="240" w:lineRule="auto"/>
            </w:pPr>
            <w:r>
              <w:t>★ 水路 PID 反馈输出（取代原 MFF_Output 槽位）</w:t>
            </w:r>
          </w:p>
        </w:tc>
      </w:tr>
      <w:tr w14:paraId="30822BB0">
        <w:trPr>
          <w:jc w:val="center"/>
        </w:trPr>
        <w:tc>
          <w:tcPr>
            <w:tcW w:w="2497" w:type="dxa"/>
          </w:tcPr>
          <w:p w14:paraId="4F8DD6A2">
            <w:pPr>
              <w:spacing w:after="0" w:line="240" w:lineRule="auto"/>
              <w:rPr>
                <w:rFonts w:hint="eastAsia"/>
              </w:rPr>
            </w:pPr>
            <w:r>
              <w:t>42-43</w:t>
            </w:r>
          </w:p>
        </w:tc>
        <w:tc>
          <w:tcPr>
            <w:tcW w:w="2488" w:type="dxa"/>
          </w:tcPr>
          <w:p w14:paraId="0F5DF27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D525B6F">
            <w:pPr>
              <w:spacing w:after="0" w:line="240" w:lineRule="auto"/>
              <w:rPr>
                <w:rFonts w:hint="eastAsia"/>
              </w:rPr>
            </w:pPr>
            <w:r>
              <w:t>PP_Water_ILC_Output</w:t>
            </w:r>
          </w:p>
        </w:tc>
        <w:tc>
          <w:tcPr>
            <w:tcW w:w="2499" w:type="dxa"/>
          </w:tcPr>
          <w:p w14:paraId="477D81CB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302AAF9">
            <w:pPr>
              <w:spacing w:after="0" w:line="240" w:lineRule="auto"/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168850A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水路ILC学习输出</w:t>
            </w:r>
          </w:p>
        </w:tc>
      </w:tr>
      <w:tr w14:paraId="3D51F02B">
        <w:trPr>
          <w:jc w:val="center"/>
        </w:trPr>
        <w:tc>
          <w:tcPr>
            <w:tcW w:w="2497" w:type="dxa"/>
          </w:tcPr>
          <w:p w14:paraId="132F7284">
            <w:pPr>
              <w:spacing w:after="0" w:line="240" w:lineRule="auto"/>
              <w:rPr>
                <w:rFonts w:hint="eastAsia"/>
              </w:rPr>
            </w:pPr>
            <w:r>
              <w:t>44-45</w:t>
            </w:r>
          </w:p>
        </w:tc>
        <w:tc>
          <w:tcPr>
            <w:tcW w:w="2488" w:type="dxa"/>
          </w:tcPr>
          <w:p w14:paraId="579252B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4D258A4">
            <w:pPr>
              <w:spacing w:after="0" w:line="240" w:lineRule="auto"/>
              <w:rPr>
                <w:rFonts w:hint="eastAsia"/>
              </w:rPr>
            </w:pPr>
            <w:r>
              <w:t>PP_Water_ILC_Iteration</w:t>
            </w:r>
          </w:p>
        </w:tc>
        <w:tc>
          <w:tcPr>
            <w:tcW w:w="2499" w:type="dxa"/>
          </w:tcPr>
          <w:p w14:paraId="2DCC5387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58B5AE3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2BA7E55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水路ILC当前迭代次数</w:t>
            </w:r>
          </w:p>
        </w:tc>
      </w:tr>
      <w:tr w14:paraId="01F7FE5C">
        <w:trPr>
          <w:jc w:val="center"/>
        </w:trPr>
        <w:tc>
          <w:tcPr>
            <w:tcW w:w="2497" w:type="dxa"/>
            <w:shd w:val="clear" w:color="auto" w:fill="9BBB59" w:themeFill="accent3"/>
          </w:tcPr>
          <w:p w14:paraId="4B0BB3A9">
            <w:pPr>
              <w:spacing w:after="0" w:line="240" w:lineRule="auto"/>
              <w:rPr>
                <w:rFonts w:hint="eastAsia"/>
              </w:rPr>
            </w:pPr>
            <w:r>
              <w:t>46-47</w:t>
            </w:r>
          </w:p>
        </w:tc>
        <w:tc>
          <w:tcPr>
            <w:tcW w:w="2488" w:type="dxa"/>
            <w:shd w:val="clear" w:color="auto" w:fill="9BBB59" w:themeFill="accent3"/>
          </w:tcPr>
          <w:p w14:paraId="2D3C8C0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  <w:shd w:val="clear" w:color="auto" w:fill="9BBB59" w:themeFill="accent3"/>
          </w:tcPr>
          <w:p w14:paraId="08570EBA">
            <w:pPr>
              <w:spacing w:after="0" w:line="240" w:lineRule="auto"/>
            </w:pPr>
            <w:r>
              <w:t>PP_Water_ILC_Learning</w:t>
            </w:r>
          </w:p>
        </w:tc>
        <w:tc>
          <w:tcPr>
            <w:tcW w:w="2499" w:type="dxa"/>
            <w:shd w:val="clear" w:color="auto" w:fill="9BBB59" w:themeFill="accent3"/>
          </w:tcPr>
          <w:p w14:paraId="7918B46F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  <w:shd w:val="clear" w:color="auto" w:fill="9BBB59" w:themeFill="accent3"/>
          </w:tcPr>
          <w:p w14:paraId="08BC47F9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  <w:shd w:val="clear" w:color="auto" w:fill="9BBB59" w:themeFill="accent3"/>
          </w:tcPr>
          <w:p w14:paraId="4FCD8A5B">
            <w:pPr>
              <w:spacing w:after="0" w:line="240" w:lineRule="auto"/>
            </w:pPr>
            <w:r>
              <w:t>★ 水路 ILC 自学习中标志 1=学习中 0=空闲/已收敛</w:t>
            </w:r>
          </w:p>
        </w:tc>
      </w:tr>
      <w:tr w14:paraId="609DFB8B">
        <w:trPr>
          <w:jc w:val="center"/>
        </w:trPr>
        <w:tc>
          <w:tcPr>
            <w:tcW w:w="2497" w:type="dxa"/>
          </w:tcPr>
          <w:p w14:paraId="71F7D01E">
            <w:pPr>
              <w:spacing w:after="0" w:line="240" w:lineRule="auto"/>
              <w:rPr>
                <w:rFonts w:hint="eastAsia"/>
              </w:rPr>
            </w:pPr>
            <w:r>
              <w:t>48-49</w:t>
            </w:r>
          </w:p>
        </w:tc>
        <w:tc>
          <w:tcPr>
            <w:tcW w:w="2488" w:type="dxa"/>
          </w:tcPr>
          <w:p w14:paraId="76FF80F6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FC8AD58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0F67DB82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600E64C0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35A6A014">
            <w:pPr>
              <w:spacing w:after="0" w:line="240" w:lineRule="auto"/>
            </w:pPr>
            <w:r>
              <w:t>原 PP_Water_ESO_Disturbance，V4.0 起 ADRC 已删</w:t>
            </w:r>
          </w:p>
        </w:tc>
      </w:tr>
      <w:tr w14:paraId="7ED703D6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54B2D9CC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油路实时数据区（WORD 50–79）</w:t>
            </w:r>
          </w:p>
        </w:tc>
      </w:tr>
      <w:tr w14:paraId="5E1B5590">
        <w:trPr>
          <w:jc w:val="center"/>
        </w:trPr>
        <w:tc>
          <w:tcPr>
            <w:tcW w:w="2497" w:type="dxa"/>
          </w:tcPr>
          <w:p w14:paraId="57983CB1">
            <w:pPr>
              <w:spacing w:after="0" w:line="240" w:lineRule="auto"/>
              <w:rPr>
                <w:rFonts w:hint="eastAsia"/>
              </w:rPr>
            </w:pPr>
            <w:r>
              <w:t>50-51</w:t>
            </w:r>
          </w:p>
        </w:tc>
        <w:tc>
          <w:tcPr>
            <w:tcW w:w="2488" w:type="dxa"/>
          </w:tcPr>
          <w:p w14:paraId="6ACCEB6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16CCA31">
            <w:pPr>
              <w:spacing w:after="0" w:line="240" w:lineRule="auto"/>
              <w:rPr>
                <w:rFonts w:hint="eastAsia"/>
              </w:rPr>
            </w:pPr>
            <w:r>
              <w:t>PP_Oil_ActualPressure</w:t>
            </w:r>
          </w:p>
        </w:tc>
        <w:tc>
          <w:tcPr>
            <w:tcW w:w="2499" w:type="dxa"/>
          </w:tcPr>
          <w:p w14:paraId="149D432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F9FED57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5469E177">
            <w:pPr>
              <w:spacing w:after="0" w:line="240" w:lineRule="auto"/>
              <w:rPr>
                <w:rFonts w:hint="eastAsia"/>
              </w:rPr>
            </w:pPr>
            <w:r>
              <w:t>油路实际压力</w:t>
            </w:r>
          </w:p>
        </w:tc>
      </w:tr>
      <w:tr w14:paraId="581648CC">
        <w:trPr>
          <w:jc w:val="center"/>
        </w:trPr>
        <w:tc>
          <w:tcPr>
            <w:tcW w:w="2497" w:type="dxa"/>
          </w:tcPr>
          <w:p w14:paraId="25C4F0B6">
            <w:pPr>
              <w:spacing w:after="0" w:line="240" w:lineRule="auto"/>
              <w:rPr>
                <w:rFonts w:hint="eastAsia"/>
              </w:rPr>
            </w:pPr>
            <w:r>
              <w:t>52-53</w:t>
            </w:r>
          </w:p>
        </w:tc>
        <w:tc>
          <w:tcPr>
            <w:tcW w:w="2488" w:type="dxa"/>
          </w:tcPr>
          <w:p w14:paraId="57FC5BD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CD888E1">
            <w:pPr>
              <w:spacing w:after="0" w:line="240" w:lineRule="auto"/>
              <w:rPr>
                <w:rFonts w:hint="eastAsia"/>
              </w:rPr>
            </w:pPr>
            <w:r>
              <w:t>PP_Oil_SetpointPressure</w:t>
            </w:r>
          </w:p>
        </w:tc>
        <w:tc>
          <w:tcPr>
            <w:tcW w:w="2499" w:type="dxa"/>
          </w:tcPr>
          <w:p w14:paraId="492A5B1D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39725FA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22E31E4E">
            <w:pPr>
              <w:spacing w:after="0" w:line="240" w:lineRule="auto"/>
              <w:rPr>
                <w:rFonts w:hint="eastAsia"/>
              </w:rPr>
            </w:pPr>
            <w:r>
              <w:t>油路当前给定压力</w:t>
            </w:r>
          </w:p>
        </w:tc>
      </w:tr>
      <w:tr w14:paraId="72C5AE72">
        <w:trPr>
          <w:jc w:val="center"/>
        </w:trPr>
        <w:tc>
          <w:tcPr>
            <w:tcW w:w="2497" w:type="dxa"/>
          </w:tcPr>
          <w:p w14:paraId="64BD847C">
            <w:pPr>
              <w:spacing w:after="0" w:line="240" w:lineRule="auto"/>
              <w:rPr>
                <w:rFonts w:hint="eastAsia"/>
              </w:rPr>
            </w:pPr>
            <w:r>
              <w:t>54-55</w:t>
            </w:r>
          </w:p>
        </w:tc>
        <w:tc>
          <w:tcPr>
            <w:tcW w:w="2488" w:type="dxa"/>
          </w:tcPr>
          <w:p w14:paraId="6DA6D4B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B0642FB">
            <w:pPr>
              <w:spacing w:after="0" w:line="240" w:lineRule="auto"/>
              <w:rPr>
                <w:rFonts w:hint="eastAsia"/>
              </w:rPr>
            </w:pPr>
            <w:r>
              <w:t>PP_Oil_PressureError</w:t>
            </w:r>
          </w:p>
        </w:tc>
        <w:tc>
          <w:tcPr>
            <w:tcW w:w="2499" w:type="dxa"/>
          </w:tcPr>
          <w:p w14:paraId="231FCC6C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27F8D95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3905340">
            <w:pPr>
              <w:spacing w:after="0" w:line="240" w:lineRule="auto"/>
              <w:rPr>
                <w:rFonts w:hint="eastAsia"/>
              </w:rPr>
            </w:pPr>
            <w:r>
              <w:t>油路压力偏差</w:t>
            </w:r>
          </w:p>
        </w:tc>
      </w:tr>
      <w:tr w14:paraId="0390A60F">
        <w:trPr>
          <w:jc w:val="center"/>
        </w:trPr>
        <w:tc>
          <w:tcPr>
            <w:tcW w:w="2497" w:type="dxa"/>
          </w:tcPr>
          <w:p w14:paraId="71497DCD">
            <w:pPr>
              <w:spacing w:after="0" w:line="240" w:lineRule="auto"/>
              <w:rPr>
                <w:rFonts w:hint="eastAsia"/>
              </w:rPr>
            </w:pPr>
            <w:r>
              <w:t>56-57</w:t>
            </w:r>
          </w:p>
        </w:tc>
        <w:tc>
          <w:tcPr>
            <w:tcW w:w="2488" w:type="dxa"/>
          </w:tcPr>
          <w:p w14:paraId="1F28499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225EC2C">
            <w:pPr>
              <w:spacing w:after="0" w:line="240" w:lineRule="auto"/>
            </w:pPr>
            <w:r>
              <w:t>PP_Oil_ControlOutput</w:t>
            </w:r>
          </w:p>
        </w:tc>
        <w:tc>
          <w:tcPr>
            <w:tcW w:w="2499" w:type="dxa"/>
          </w:tcPr>
          <w:p w14:paraId="5B1D25C3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68888554">
            <w:pPr>
              <w:spacing w:after="0" w:line="240" w:lineRule="auto"/>
            </w:pPr>
            <w:r>
              <w:t>V</w:t>
            </w:r>
          </w:p>
        </w:tc>
        <w:tc>
          <w:tcPr>
            <w:tcW w:w="2511" w:type="dxa"/>
          </w:tcPr>
          <w:p w14:paraId="5BFD0178">
            <w:pPr>
              <w:spacing w:after="0" w:line="240" w:lineRule="auto"/>
            </w:pPr>
            <w:r>
              <w:t>★ 油路 PID 总控制输出</w:t>
            </w:r>
          </w:p>
        </w:tc>
      </w:tr>
      <w:tr w14:paraId="33833DC4">
        <w:trPr>
          <w:jc w:val="center"/>
        </w:trPr>
        <w:tc>
          <w:tcPr>
            <w:tcW w:w="2497" w:type="dxa"/>
          </w:tcPr>
          <w:p w14:paraId="25B6AAC6">
            <w:pPr>
              <w:spacing w:after="0" w:line="240" w:lineRule="auto"/>
              <w:rPr>
                <w:rFonts w:hint="eastAsia"/>
              </w:rPr>
            </w:pPr>
            <w:r>
              <w:t>58-59</w:t>
            </w:r>
          </w:p>
        </w:tc>
        <w:tc>
          <w:tcPr>
            <w:tcW w:w="2488" w:type="dxa"/>
          </w:tcPr>
          <w:p w14:paraId="3B11EA4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8B9EE7A">
            <w:pPr>
              <w:spacing w:after="0" w:line="240" w:lineRule="auto"/>
              <w:rPr>
                <w:rFonts w:hint="eastAsia"/>
              </w:rPr>
            </w:pPr>
            <w:r>
              <w:t>PP_Oil_ValveCurrent</w:t>
            </w:r>
          </w:p>
        </w:tc>
        <w:tc>
          <w:tcPr>
            <w:tcW w:w="2499" w:type="dxa"/>
          </w:tcPr>
          <w:p w14:paraId="1194EA84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1E28E47">
            <w:pPr>
              <w:spacing w:after="0" w:line="240" w:lineRule="auto"/>
              <w:rPr>
                <w:rFonts w:hint="eastAsia"/>
              </w:rPr>
            </w:pPr>
            <w:r>
              <w:t>mA</w:t>
            </w:r>
          </w:p>
        </w:tc>
        <w:tc>
          <w:tcPr>
            <w:tcW w:w="2511" w:type="dxa"/>
          </w:tcPr>
          <w:p w14:paraId="32CEDA3B">
            <w:pPr>
              <w:spacing w:after="0" w:line="240" w:lineRule="auto"/>
              <w:rPr>
                <w:rFonts w:hint="eastAsia"/>
              </w:rPr>
            </w:pPr>
            <w:r>
              <w:t>油路比例阀电流</w:t>
            </w:r>
          </w:p>
        </w:tc>
      </w:tr>
      <w:tr w14:paraId="27EB333E">
        <w:trPr>
          <w:jc w:val="center"/>
        </w:trPr>
        <w:tc>
          <w:tcPr>
            <w:tcW w:w="2497" w:type="dxa"/>
          </w:tcPr>
          <w:p w14:paraId="263D9D8C">
            <w:pPr>
              <w:spacing w:after="0" w:line="240" w:lineRule="auto"/>
              <w:rPr>
                <w:rFonts w:hint="eastAsia"/>
              </w:rPr>
            </w:pPr>
            <w:r>
              <w:t>60-61</w:t>
            </w:r>
          </w:p>
        </w:tc>
        <w:tc>
          <w:tcPr>
            <w:tcW w:w="2488" w:type="dxa"/>
          </w:tcPr>
          <w:p w14:paraId="6796463F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B462147">
            <w:pPr>
              <w:spacing w:after="0" w:line="240" w:lineRule="auto"/>
              <w:rPr>
                <w:rFonts w:hint="eastAsia"/>
              </w:rPr>
            </w:pPr>
            <w:r>
              <w:t>PP_Oil_CylinderPos</w:t>
            </w:r>
          </w:p>
        </w:tc>
        <w:tc>
          <w:tcPr>
            <w:tcW w:w="2499" w:type="dxa"/>
          </w:tcPr>
          <w:p w14:paraId="3DACACA2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6198671">
            <w:pPr>
              <w:spacing w:after="0" w:line="240" w:lineRule="auto"/>
              <w:rPr>
                <w:rFonts w:hint="eastAsia"/>
              </w:rPr>
            </w:pPr>
            <w:r>
              <w:t>mm</w:t>
            </w:r>
          </w:p>
        </w:tc>
        <w:tc>
          <w:tcPr>
            <w:tcW w:w="2511" w:type="dxa"/>
          </w:tcPr>
          <w:p w14:paraId="40223425">
            <w:pPr>
              <w:spacing w:after="0" w:line="240" w:lineRule="auto"/>
              <w:rPr>
                <w:rFonts w:hint="eastAsia"/>
              </w:rPr>
            </w:pPr>
            <w:r>
              <w:t>油路缸体位移</w:t>
            </w:r>
          </w:p>
        </w:tc>
      </w:tr>
      <w:tr w14:paraId="775891A5">
        <w:trPr>
          <w:jc w:val="center"/>
        </w:trPr>
        <w:tc>
          <w:tcPr>
            <w:tcW w:w="2497" w:type="dxa"/>
          </w:tcPr>
          <w:p w14:paraId="136387B3">
            <w:pPr>
              <w:spacing w:after="0" w:line="240" w:lineRule="auto"/>
              <w:rPr>
                <w:rFonts w:hint="eastAsia"/>
              </w:rPr>
            </w:pPr>
            <w:r>
              <w:t>62-63</w:t>
            </w:r>
          </w:p>
        </w:tc>
        <w:tc>
          <w:tcPr>
            <w:tcW w:w="2488" w:type="dxa"/>
          </w:tcPr>
          <w:p w14:paraId="2200F9E8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96E5548">
            <w:pPr>
              <w:spacing w:after="0" w:line="240" w:lineRule="auto"/>
              <w:rPr>
                <w:rFonts w:hint="eastAsia"/>
              </w:rPr>
            </w:pPr>
            <w:r>
              <w:t>PP_Oil_CyclesDone</w:t>
            </w:r>
          </w:p>
        </w:tc>
        <w:tc>
          <w:tcPr>
            <w:tcW w:w="2499" w:type="dxa"/>
          </w:tcPr>
          <w:p w14:paraId="7C822D3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1A90EBD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34F1F6CD">
            <w:pPr>
              <w:spacing w:after="0" w:line="240" w:lineRule="auto"/>
              <w:rPr>
                <w:rFonts w:hint="eastAsia"/>
              </w:rPr>
            </w:pPr>
            <w:r>
              <w:t>油路已完成循环次数</w:t>
            </w:r>
          </w:p>
        </w:tc>
      </w:tr>
      <w:tr w14:paraId="28F1C474">
        <w:trPr>
          <w:jc w:val="center"/>
        </w:trPr>
        <w:tc>
          <w:tcPr>
            <w:tcW w:w="2497" w:type="dxa"/>
          </w:tcPr>
          <w:p w14:paraId="77762810">
            <w:pPr>
              <w:spacing w:after="0" w:line="240" w:lineRule="auto"/>
              <w:rPr>
                <w:rFonts w:hint="eastAsia"/>
              </w:rPr>
            </w:pPr>
            <w:r>
              <w:t>64-65</w:t>
            </w:r>
          </w:p>
        </w:tc>
        <w:tc>
          <w:tcPr>
            <w:tcW w:w="2488" w:type="dxa"/>
          </w:tcPr>
          <w:p w14:paraId="21C69413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B65EFEF">
            <w:pPr>
              <w:spacing w:after="0" w:line="240" w:lineRule="auto"/>
              <w:rPr>
                <w:rFonts w:hint="eastAsia"/>
              </w:rPr>
            </w:pPr>
            <w:r>
              <w:t>PP_Oil_Frequency_FB</w:t>
            </w:r>
          </w:p>
        </w:tc>
        <w:tc>
          <w:tcPr>
            <w:tcW w:w="2499" w:type="dxa"/>
          </w:tcPr>
          <w:p w14:paraId="0E982A66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B5D6943">
            <w:pPr>
              <w:spacing w:after="0" w:line="240" w:lineRule="auto"/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422CB2CA">
            <w:pPr>
              <w:spacing w:after="0" w:line="240" w:lineRule="auto"/>
              <w:rPr>
                <w:rFonts w:hint="eastAsia"/>
              </w:rPr>
            </w:pPr>
            <w:r>
              <w:t>油路实际频率回读</w:t>
            </w:r>
          </w:p>
        </w:tc>
      </w:tr>
      <w:tr w14:paraId="73BEFBAB">
        <w:trPr>
          <w:jc w:val="center"/>
        </w:trPr>
        <w:tc>
          <w:tcPr>
            <w:tcW w:w="2497" w:type="dxa"/>
          </w:tcPr>
          <w:p w14:paraId="673C0392">
            <w:pPr>
              <w:spacing w:after="0" w:line="240" w:lineRule="auto"/>
              <w:rPr>
                <w:rFonts w:hint="eastAsia"/>
              </w:rPr>
            </w:pPr>
            <w:r>
              <w:t>66-67</w:t>
            </w:r>
          </w:p>
        </w:tc>
        <w:tc>
          <w:tcPr>
            <w:tcW w:w="2488" w:type="dxa"/>
          </w:tcPr>
          <w:p w14:paraId="341A16C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3BF6D32">
            <w:pPr>
              <w:spacing w:after="0" w:line="240" w:lineRule="auto"/>
              <w:rPr>
                <w:rFonts w:hint="eastAsia"/>
              </w:rPr>
            </w:pPr>
            <w:r>
              <w:t>PP_Oil_WavePhase</w:t>
            </w:r>
          </w:p>
        </w:tc>
        <w:tc>
          <w:tcPr>
            <w:tcW w:w="2499" w:type="dxa"/>
          </w:tcPr>
          <w:p w14:paraId="0F4D81AB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598E190">
            <w:pPr>
              <w:spacing w:after="0" w:line="240" w:lineRule="auto"/>
              <w:rPr>
                <w:rFonts w:hint="eastAsia"/>
              </w:rPr>
            </w:pPr>
            <w:r>
              <w:t>°</w:t>
            </w:r>
          </w:p>
        </w:tc>
        <w:tc>
          <w:tcPr>
            <w:tcW w:w="2511" w:type="dxa"/>
          </w:tcPr>
          <w:p w14:paraId="5C3C635E">
            <w:pPr>
              <w:spacing w:after="0" w:line="240" w:lineRule="auto"/>
              <w:rPr>
                <w:rFonts w:hint="eastAsia"/>
              </w:rPr>
            </w:pPr>
            <w:r>
              <w:t>油路波形相位角</w:t>
            </w:r>
          </w:p>
        </w:tc>
      </w:tr>
      <w:tr w14:paraId="548AD8FA">
        <w:trPr>
          <w:jc w:val="center"/>
        </w:trPr>
        <w:tc>
          <w:tcPr>
            <w:tcW w:w="2497" w:type="dxa"/>
          </w:tcPr>
          <w:p w14:paraId="69CEAB2B">
            <w:pPr>
              <w:spacing w:after="0" w:line="240" w:lineRule="auto"/>
              <w:rPr>
                <w:rFonts w:hint="eastAsia"/>
              </w:rPr>
            </w:pPr>
            <w:r>
              <w:t>68-69</w:t>
            </w:r>
          </w:p>
        </w:tc>
        <w:tc>
          <w:tcPr>
            <w:tcW w:w="2488" w:type="dxa"/>
          </w:tcPr>
          <w:p w14:paraId="59E6EC1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224418E">
            <w:pPr>
              <w:spacing w:after="0" w:line="240" w:lineRule="auto"/>
              <w:rPr>
                <w:rFonts w:hint="eastAsia"/>
              </w:rPr>
            </w:pPr>
            <w:r>
              <w:t>PP_Oil_PeakPressure</w:t>
            </w:r>
          </w:p>
        </w:tc>
        <w:tc>
          <w:tcPr>
            <w:tcW w:w="2499" w:type="dxa"/>
          </w:tcPr>
          <w:p w14:paraId="1844369A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5D1EC88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0646AB0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油路本次脉冲峰值压力</w:t>
            </w:r>
          </w:p>
        </w:tc>
      </w:tr>
      <w:tr w14:paraId="04D36F86">
        <w:trPr>
          <w:jc w:val="center"/>
        </w:trPr>
        <w:tc>
          <w:tcPr>
            <w:tcW w:w="2497" w:type="dxa"/>
          </w:tcPr>
          <w:p w14:paraId="15857435">
            <w:pPr>
              <w:spacing w:after="0" w:line="240" w:lineRule="auto"/>
              <w:rPr>
                <w:rFonts w:hint="eastAsia"/>
              </w:rPr>
            </w:pPr>
            <w:r>
              <w:t>70-71</w:t>
            </w:r>
          </w:p>
        </w:tc>
        <w:tc>
          <w:tcPr>
            <w:tcW w:w="2488" w:type="dxa"/>
          </w:tcPr>
          <w:p w14:paraId="369DBF4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F85FBF5">
            <w:pPr>
              <w:spacing w:after="0" w:line="240" w:lineRule="auto"/>
            </w:pPr>
            <w:r>
              <w:t>PP_Oil_PID_Output</w:t>
            </w:r>
          </w:p>
        </w:tc>
        <w:tc>
          <w:tcPr>
            <w:tcW w:w="2499" w:type="dxa"/>
          </w:tcPr>
          <w:p w14:paraId="1557AB0B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1089A1F9">
            <w:pPr>
              <w:spacing w:after="0" w:line="240" w:lineRule="auto"/>
            </w:pPr>
            <w:r>
              <w:t>V</w:t>
            </w:r>
          </w:p>
        </w:tc>
        <w:tc>
          <w:tcPr>
            <w:tcW w:w="2511" w:type="dxa"/>
          </w:tcPr>
          <w:p w14:paraId="0FE3C370">
            <w:pPr>
              <w:spacing w:after="0" w:line="240" w:lineRule="auto"/>
            </w:pPr>
            <w:r>
              <w:t>★ 油路 PID 反馈输出（取代原 MFF_Output 槽位）</w:t>
            </w:r>
          </w:p>
        </w:tc>
      </w:tr>
      <w:tr w14:paraId="23275680">
        <w:trPr>
          <w:jc w:val="center"/>
        </w:trPr>
        <w:tc>
          <w:tcPr>
            <w:tcW w:w="2497" w:type="dxa"/>
          </w:tcPr>
          <w:p w14:paraId="192C2A0A">
            <w:pPr>
              <w:spacing w:after="0" w:line="240" w:lineRule="auto"/>
              <w:rPr>
                <w:rFonts w:hint="eastAsia"/>
              </w:rPr>
            </w:pPr>
            <w:r>
              <w:t>72-73</w:t>
            </w:r>
          </w:p>
        </w:tc>
        <w:tc>
          <w:tcPr>
            <w:tcW w:w="2488" w:type="dxa"/>
          </w:tcPr>
          <w:p w14:paraId="32DE2942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0A3E1A7">
            <w:pPr>
              <w:spacing w:after="0" w:line="240" w:lineRule="auto"/>
              <w:rPr>
                <w:rFonts w:hint="eastAsia"/>
              </w:rPr>
            </w:pPr>
            <w:r>
              <w:t>PP_Oil_ILC_Output</w:t>
            </w:r>
          </w:p>
        </w:tc>
        <w:tc>
          <w:tcPr>
            <w:tcW w:w="2499" w:type="dxa"/>
          </w:tcPr>
          <w:p w14:paraId="768CF30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AC81B3E">
            <w:pPr>
              <w:spacing w:after="0" w:line="240" w:lineRule="auto"/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61502EA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油路ILC学习输出</w:t>
            </w:r>
          </w:p>
        </w:tc>
      </w:tr>
      <w:tr w14:paraId="6AB1576B">
        <w:trPr>
          <w:jc w:val="center"/>
        </w:trPr>
        <w:tc>
          <w:tcPr>
            <w:tcW w:w="2497" w:type="dxa"/>
          </w:tcPr>
          <w:p w14:paraId="1E8FE837">
            <w:pPr>
              <w:spacing w:after="0" w:line="240" w:lineRule="auto"/>
              <w:rPr>
                <w:rFonts w:hint="eastAsia"/>
              </w:rPr>
            </w:pPr>
            <w:r>
              <w:t>74-75</w:t>
            </w:r>
          </w:p>
        </w:tc>
        <w:tc>
          <w:tcPr>
            <w:tcW w:w="2488" w:type="dxa"/>
          </w:tcPr>
          <w:p w14:paraId="656A5280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BEC5D52">
            <w:pPr>
              <w:spacing w:after="0" w:line="240" w:lineRule="auto"/>
              <w:rPr>
                <w:rFonts w:hint="eastAsia"/>
              </w:rPr>
            </w:pPr>
            <w:r>
              <w:t>PP_Oil_ILC_Iteration</w:t>
            </w:r>
          </w:p>
        </w:tc>
        <w:tc>
          <w:tcPr>
            <w:tcW w:w="2499" w:type="dxa"/>
          </w:tcPr>
          <w:p w14:paraId="1D878CC6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7879707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759A820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油路ILC当前迭代次数</w:t>
            </w:r>
          </w:p>
        </w:tc>
      </w:tr>
      <w:tr w14:paraId="23004B3E">
        <w:trPr>
          <w:jc w:val="center"/>
        </w:trPr>
        <w:tc>
          <w:tcPr>
            <w:tcW w:w="2497" w:type="dxa"/>
            <w:shd w:val="clear" w:color="auto" w:fill="9BBB59" w:themeFill="accent3"/>
          </w:tcPr>
          <w:p w14:paraId="0312262B">
            <w:pPr>
              <w:spacing w:after="0" w:line="240" w:lineRule="auto"/>
              <w:rPr>
                <w:rFonts w:hint="eastAsia"/>
              </w:rPr>
            </w:pPr>
            <w:r>
              <w:t>76-77</w:t>
            </w:r>
          </w:p>
        </w:tc>
        <w:tc>
          <w:tcPr>
            <w:tcW w:w="2488" w:type="dxa"/>
            <w:shd w:val="clear" w:color="auto" w:fill="9BBB59" w:themeFill="accent3"/>
          </w:tcPr>
          <w:p w14:paraId="0F7BD51E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  <w:shd w:val="clear" w:color="auto" w:fill="9BBB59" w:themeFill="accent3"/>
          </w:tcPr>
          <w:p w14:paraId="4922B1E5">
            <w:pPr>
              <w:spacing w:after="0" w:line="240" w:lineRule="auto"/>
            </w:pPr>
            <w:r>
              <w:t>PP_Oil_ILC_Learning</w:t>
            </w:r>
          </w:p>
        </w:tc>
        <w:tc>
          <w:tcPr>
            <w:tcW w:w="2499" w:type="dxa"/>
            <w:shd w:val="clear" w:color="auto" w:fill="9BBB59" w:themeFill="accent3"/>
          </w:tcPr>
          <w:p w14:paraId="511137D3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  <w:shd w:val="clear" w:color="auto" w:fill="9BBB59" w:themeFill="accent3"/>
          </w:tcPr>
          <w:p w14:paraId="6B8E45EC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  <w:shd w:val="clear" w:color="auto" w:fill="9BBB59" w:themeFill="accent3"/>
          </w:tcPr>
          <w:p w14:paraId="3A6192FC">
            <w:pPr>
              <w:spacing w:after="0" w:line="240" w:lineRule="auto"/>
            </w:pPr>
            <w:r>
              <w:t>★ 油路 ILC 自学习中标志 1=学习中 0=空闲/已收敛</w:t>
            </w:r>
          </w:p>
        </w:tc>
      </w:tr>
      <w:tr w14:paraId="641B4EC5">
        <w:trPr>
          <w:jc w:val="center"/>
        </w:trPr>
        <w:tc>
          <w:tcPr>
            <w:tcW w:w="2497" w:type="dxa"/>
          </w:tcPr>
          <w:p w14:paraId="53DDE33E">
            <w:pPr>
              <w:spacing w:after="0" w:line="240" w:lineRule="auto"/>
              <w:rPr>
                <w:rFonts w:hint="eastAsia"/>
              </w:rPr>
            </w:pPr>
            <w:r>
              <w:t>78-79</w:t>
            </w:r>
          </w:p>
        </w:tc>
        <w:tc>
          <w:tcPr>
            <w:tcW w:w="2488" w:type="dxa"/>
          </w:tcPr>
          <w:p w14:paraId="60941712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24985D3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0E4F38AF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66CBA826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2C854A58">
            <w:pPr>
              <w:spacing w:after="0" w:line="240" w:lineRule="auto"/>
            </w:pPr>
            <w:r>
              <w:t>原 PP_Oil_ESO_Disturbance，V4.0 起 ADRC 已删</w:t>
            </w:r>
          </w:p>
        </w:tc>
      </w:tr>
      <w:tr w14:paraId="09964E92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407AD1B4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液压站实时数据区（WORD 80–93）</w:t>
            </w:r>
          </w:p>
        </w:tc>
      </w:tr>
      <w:tr w14:paraId="61DE7FCD">
        <w:trPr>
          <w:jc w:val="center"/>
        </w:trPr>
        <w:tc>
          <w:tcPr>
            <w:tcW w:w="2497" w:type="dxa"/>
          </w:tcPr>
          <w:p w14:paraId="408CC765">
            <w:pPr>
              <w:spacing w:after="0" w:line="240" w:lineRule="auto"/>
              <w:rPr>
                <w:rFonts w:hint="eastAsia"/>
              </w:rPr>
            </w:pPr>
            <w:r>
              <w:t>80-81</w:t>
            </w:r>
          </w:p>
        </w:tc>
        <w:tc>
          <w:tcPr>
            <w:tcW w:w="2488" w:type="dxa"/>
          </w:tcPr>
          <w:p w14:paraId="242142E8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E12D560">
            <w:pPr>
              <w:spacing w:after="0" w:line="240" w:lineRule="auto"/>
              <w:rPr>
                <w:rFonts w:hint="eastAsia"/>
              </w:rPr>
            </w:pPr>
            <w:r>
              <w:t>PP_Hydro_Pressure</w:t>
            </w:r>
          </w:p>
        </w:tc>
        <w:tc>
          <w:tcPr>
            <w:tcW w:w="2499" w:type="dxa"/>
          </w:tcPr>
          <w:p w14:paraId="3AAF7257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09585BF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2659298">
            <w:pPr>
              <w:spacing w:after="0" w:line="240" w:lineRule="auto"/>
              <w:rPr>
                <w:rFonts w:hint="eastAsia"/>
              </w:rPr>
            </w:pPr>
            <w:r>
              <w:t>液压站系统压力</w:t>
            </w:r>
          </w:p>
        </w:tc>
      </w:tr>
      <w:tr w14:paraId="27B7B3FE">
        <w:trPr>
          <w:jc w:val="center"/>
        </w:trPr>
        <w:tc>
          <w:tcPr>
            <w:tcW w:w="2497" w:type="dxa"/>
          </w:tcPr>
          <w:p w14:paraId="5EDB54D7">
            <w:pPr>
              <w:spacing w:after="0" w:line="240" w:lineRule="auto"/>
              <w:rPr>
                <w:rFonts w:hint="eastAsia"/>
              </w:rPr>
            </w:pPr>
            <w:r>
              <w:t>82-83</w:t>
            </w:r>
          </w:p>
        </w:tc>
        <w:tc>
          <w:tcPr>
            <w:tcW w:w="2488" w:type="dxa"/>
          </w:tcPr>
          <w:p w14:paraId="04F71E76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FB179CF">
            <w:pPr>
              <w:spacing w:after="0" w:line="240" w:lineRule="auto"/>
              <w:rPr>
                <w:rFonts w:hint="eastAsia"/>
              </w:rPr>
            </w:pPr>
            <w:r>
              <w:t>PP_Hydro_Temperature</w:t>
            </w:r>
          </w:p>
        </w:tc>
        <w:tc>
          <w:tcPr>
            <w:tcW w:w="2499" w:type="dxa"/>
          </w:tcPr>
          <w:p w14:paraId="606CFCE1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FC79A57">
            <w:pPr>
              <w:spacing w:after="0" w:line="240" w:lineRule="auto"/>
              <w:rPr>
                <w:rFonts w:hint="eastAsia"/>
              </w:rPr>
            </w:pPr>
            <w:r>
              <w:t>°C</w:t>
            </w:r>
          </w:p>
        </w:tc>
        <w:tc>
          <w:tcPr>
            <w:tcW w:w="2511" w:type="dxa"/>
          </w:tcPr>
          <w:p w14:paraId="0A0661BE">
            <w:pPr>
              <w:spacing w:after="0" w:line="240" w:lineRule="auto"/>
              <w:rPr>
                <w:rFonts w:hint="eastAsia"/>
              </w:rPr>
            </w:pPr>
            <w:r>
              <w:t>液压油温度</w:t>
            </w:r>
          </w:p>
        </w:tc>
      </w:tr>
      <w:tr w14:paraId="02EC0D64">
        <w:trPr>
          <w:jc w:val="center"/>
        </w:trPr>
        <w:tc>
          <w:tcPr>
            <w:tcW w:w="2497" w:type="dxa"/>
          </w:tcPr>
          <w:p w14:paraId="2950BD7E">
            <w:pPr>
              <w:spacing w:after="0" w:line="240" w:lineRule="auto"/>
              <w:rPr>
                <w:rFonts w:hint="eastAsia"/>
              </w:rPr>
            </w:pPr>
            <w:r>
              <w:t>84-85</w:t>
            </w:r>
          </w:p>
        </w:tc>
        <w:tc>
          <w:tcPr>
            <w:tcW w:w="2488" w:type="dxa"/>
          </w:tcPr>
          <w:p w14:paraId="2FB08E6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7D426BE">
            <w:pPr>
              <w:spacing w:after="0" w:line="240" w:lineRule="auto"/>
              <w:rPr>
                <w:rFonts w:hint="eastAsia"/>
              </w:rPr>
            </w:pPr>
            <w:r>
              <w:t>PP_Hydro_OilLevel</w:t>
            </w:r>
          </w:p>
        </w:tc>
        <w:tc>
          <w:tcPr>
            <w:tcW w:w="2499" w:type="dxa"/>
          </w:tcPr>
          <w:p w14:paraId="24D9439D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59C651E">
            <w:pPr>
              <w:spacing w:after="0" w:line="240" w:lineRule="auto"/>
              <w:rPr>
                <w:rFonts w:hint="eastAsia"/>
              </w:rPr>
            </w:pPr>
            <w:r>
              <w:t>mm</w:t>
            </w:r>
          </w:p>
        </w:tc>
        <w:tc>
          <w:tcPr>
            <w:tcW w:w="2511" w:type="dxa"/>
          </w:tcPr>
          <w:p w14:paraId="628107FE">
            <w:pPr>
              <w:spacing w:after="0" w:line="240" w:lineRule="auto"/>
              <w:rPr>
                <w:rFonts w:hint="eastAsia"/>
              </w:rPr>
            </w:pPr>
            <w:r>
              <w:t>液位值</w:t>
            </w:r>
          </w:p>
        </w:tc>
      </w:tr>
      <w:tr w14:paraId="2FDD90B5">
        <w:trPr>
          <w:jc w:val="center"/>
        </w:trPr>
        <w:tc>
          <w:tcPr>
            <w:tcW w:w="2497" w:type="dxa"/>
          </w:tcPr>
          <w:p w14:paraId="6DE24ECC">
            <w:pPr>
              <w:spacing w:after="0" w:line="240" w:lineRule="auto"/>
              <w:rPr>
                <w:rFonts w:hint="eastAsia"/>
              </w:rPr>
            </w:pPr>
            <w:r>
              <w:t>86-87</w:t>
            </w:r>
          </w:p>
        </w:tc>
        <w:tc>
          <w:tcPr>
            <w:tcW w:w="2488" w:type="dxa"/>
          </w:tcPr>
          <w:p w14:paraId="53E397F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F0D12BF">
            <w:pPr>
              <w:spacing w:after="0" w:line="240" w:lineRule="auto"/>
              <w:rPr>
                <w:rFonts w:hint="eastAsia"/>
              </w:rPr>
            </w:pPr>
            <w:r>
              <w:t>PP_Hydro_PumpStatus</w:t>
            </w:r>
          </w:p>
        </w:tc>
        <w:tc>
          <w:tcPr>
            <w:tcW w:w="2499" w:type="dxa"/>
          </w:tcPr>
          <w:p w14:paraId="4613764E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0624EB9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40BF79A9">
            <w:pPr>
              <w:spacing w:after="0" w:line="240" w:lineRule="auto"/>
              <w:rPr>
                <w:rFonts w:hint="eastAsia"/>
              </w:rPr>
            </w:pPr>
            <w:r>
              <w:t>液压泵运行状态</w:t>
            </w:r>
          </w:p>
        </w:tc>
      </w:tr>
      <w:tr w14:paraId="2C48D044">
        <w:trPr>
          <w:jc w:val="center"/>
        </w:trPr>
        <w:tc>
          <w:tcPr>
            <w:tcW w:w="2497" w:type="dxa"/>
          </w:tcPr>
          <w:p w14:paraId="5FAABF48">
            <w:pPr>
              <w:spacing w:after="0" w:line="240" w:lineRule="auto"/>
              <w:rPr>
                <w:rFonts w:hint="eastAsia"/>
              </w:rPr>
            </w:pPr>
            <w:r>
              <w:t>88-89</w:t>
            </w:r>
          </w:p>
        </w:tc>
        <w:tc>
          <w:tcPr>
            <w:tcW w:w="2488" w:type="dxa"/>
          </w:tcPr>
          <w:p w14:paraId="570FDC2C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BC31AFB">
            <w:pPr>
              <w:spacing w:after="0" w:line="240" w:lineRule="auto"/>
              <w:rPr>
                <w:rFonts w:hint="eastAsia"/>
              </w:rPr>
            </w:pPr>
            <w:r>
              <w:t>PP_Hydro_FilterStatus</w:t>
            </w:r>
          </w:p>
        </w:tc>
        <w:tc>
          <w:tcPr>
            <w:tcW w:w="2499" w:type="dxa"/>
          </w:tcPr>
          <w:p w14:paraId="65B88F2F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E411381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3E0852F7">
            <w:pPr>
              <w:spacing w:after="0" w:line="240" w:lineRule="auto"/>
              <w:rPr>
                <w:rFonts w:hint="eastAsia"/>
              </w:rPr>
            </w:pPr>
            <w:r>
              <w:t>过滤器状态</w:t>
            </w:r>
          </w:p>
        </w:tc>
      </w:tr>
      <w:tr w14:paraId="517C49B1">
        <w:trPr>
          <w:jc w:val="center"/>
        </w:trPr>
        <w:tc>
          <w:tcPr>
            <w:tcW w:w="2497" w:type="dxa"/>
          </w:tcPr>
          <w:p w14:paraId="2F042D3A">
            <w:pPr>
              <w:spacing w:after="0" w:line="240" w:lineRule="auto"/>
              <w:rPr>
                <w:rFonts w:hint="eastAsia"/>
              </w:rPr>
            </w:pPr>
            <w:r>
              <w:t>90-91</w:t>
            </w:r>
          </w:p>
        </w:tc>
        <w:tc>
          <w:tcPr>
            <w:tcW w:w="2488" w:type="dxa"/>
          </w:tcPr>
          <w:p w14:paraId="0BE92E5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EA92E71">
            <w:pPr>
              <w:spacing w:after="0" w:line="240" w:lineRule="auto"/>
              <w:rPr>
                <w:rFonts w:hint="eastAsia"/>
              </w:rPr>
            </w:pPr>
            <w:r>
              <w:t>PP_Hydro_PumpRunTime</w:t>
            </w:r>
          </w:p>
        </w:tc>
        <w:tc>
          <w:tcPr>
            <w:tcW w:w="2499" w:type="dxa"/>
          </w:tcPr>
          <w:p w14:paraId="7D91E61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C2D5490">
            <w:pPr>
              <w:spacing w:after="0" w:line="240" w:lineRule="auto"/>
              <w:rPr>
                <w:rFonts w:hint="eastAsia"/>
              </w:rPr>
            </w:pPr>
            <w:r>
              <w:t>h</w:t>
            </w:r>
          </w:p>
        </w:tc>
        <w:tc>
          <w:tcPr>
            <w:tcW w:w="2511" w:type="dxa"/>
          </w:tcPr>
          <w:p w14:paraId="547905B2">
            <w:pPr>
              <w:spacing w:after="0" w:line="240" w:lineRule="auto"/>
              <w:rPr>
                <w:rFonts w:hint="eastAsia"/>
              </w:rPr>
            </w:pPr>
            <w:r>
              <w:t>液压泵累计运行时间</w:t>
            </w:r>
          </w:p>
        </w:tc>
      </w:tr>
      <w:tr w14:paraId="35E374BE">
        <w:trPr>
          <w:jc w:val="center"/>
        </w:trPr>
        <w:tc>
          <w:tcPr>
            <w:tcW w:w="2497" w:type="dxa"/>
          </w:tcPr>
          <w:p w14:paraId="790C0A7D">
            <w:pPr>
              <w:spacing w:after="0" w:line="240" w:lineRule="auto"/>
              <w:rPr>
                <w:rFonts w:hint="eastAsia"/>
              </w:rPr>
            </w:pPr>
            <w:r>
              <w:t>92-93</w:t>
            </w:r>
          </w:p>
        </w:tc>
        <w:tc>
          <w:tcPr>
            <w:tcW w:w="2488" w:type="dxa"/>
          </w:tcPr>
          <w:p w14:paraId="1C7C260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7AF0F81">
            <w:pPr>
              <w:spacing w:after="0" w:line="240" w:lineRule="auto"/>
              <w:rPr>
                <w:rFonts w:hint="eastAsia"/>
              </w:rPr>
            </w:pPr>
            <w:r>
              <w:t>PP_StateReady</w:t>
            </w:r>
          </w:p>
        </w:tc>
        <w:tc>
          <w:tcPr>
            <w:tcW w:w="2499" w:type="dxa"/>
          </w:tcPr>
          <w:p w14:paraId="7E567831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20FD1DE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6E1808A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状态推进就绪标志（PC据此发Cmd=3确认）</w:t>
            </w:r>
          </w:p>
        </w:tc>
      </w:tr>
      <w:tr w14:paraId="600678C0">
        <w:trPr>
          <w:jc w:val="center"/>
        </w:trPr>
        <w:tc>
          <w:tcPr>
            <w:tcW w:w="2497" w:type="dxa"/>
          </w:tcPr>
          <w:p w14:paraId="4E39648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94-95</w:t>
            </w:r>
          </w:p>
        </w:tc>
        <w:tc>
          <w:tcPr>
            <w:tcW w:w="2488" w:type="dxa"/>
          </w:tcPr>
          <w:p w14:paraId="3FCFB52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3D82975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66AFDB0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4DB444E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C0B83D1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1722FF9">
        <w:trPr>
          <w:jc w:val="center"/>
        </w:trPr>
        <w:tc>
          <w:tcPr>
            <w:tcW w:w="2497" w:type="dxa"/>
          </w:tcPr>
          <w:p w14:paraId="7D0491B0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96-97</w:t>
            </w:r>
          </w:p>
        </w:tc>
        <w:tc>
          <w:tcPr>
            <w:tcW w:w="2488" w:type="dxa"/>
          </w:tcPr>
          <w:p w14:paraId="3146811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2514094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E40697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0CA568A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6EB65053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5A680AA">
        <w:trPr>
          <w:jc w:val="center"/>
        </w:trPr>
        <w:tc>
          <w:tcPr>
            <w:tcW w:w="2497" w:type="dxa"/>
          </w:tcPr>
          <w:p w14:paraId="775956A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98-99</w:t>
            </w:r>
          </w:p>
        </w:tc>
        <w:tc>
          <w:tcPr>
            <w:tcW w:w="2488" w:type="dxa"/>
          </w:tcPr>
          <w:p w14:paraId="558C57B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0C769FD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6EFE5A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507EA22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DE34DF4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6837AFFE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7F737CF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上位机指令参数回读区（WORD 100–161）</w:t>
            </w:r>
          </w:p>
        </w:tc>
      </w:tr>
      <w:tr w14:paraId="5664091E">
        <w:trPr>
          <w:jc w:val="center"/>
        </w:trPr>
        <w:tc>
          <w:tcPr>
            <w:tcW w:w="2497" w:type="dxa"/>
          </w:tcPr>
          <w:p w14:paraId="0C99C2E7">
            <w:pPr>
              <w:spacing w:after="0" w:line="240" w:lineRule="auto"/>
              <w:rPr>
                <w:rFonts w:hint="eastAsia"/>
              </w:rPr>
            </w:pPr>
            <w:r>
              <w:t>100-101</w:t>
            </w:r>
          </w:p>
        </w:tc>
        <w:tc>
          <w:tcPr>
            <w:tcW w:w="2488" w:type="dxa"/>
          </w:tcPr>
          <w:p w14:paraId="1774342F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B4A813E">
            <w:pPr>
              <w:spacing w:after="0" w:line="240" w:lineRule="auto"/>
              <w:rPr>
                <w:rFonts w:hint="eastAsia"/>
              </w:rPr>
            </w:pPr>
            <w:r>
              <w:t>PP_Water_TargetPressure</w:t>
            </w:r>
          </w:p>
        </w:tc>
        <w:tc>
          <w:tcPr>
            <w:tcW w:w="2499" w:type="dxa"/>
          </w:tcPr>
          <w:p w14:paraId="1D866C84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9E401F3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1FF133E1">
            <w:pPr>
              <w:spacing w:after="0" w:line="240" w:lineRule="auto"/>
              <w:rPr>
                <w:rFonts w:hint="eastAsia"/>
              </w:rPr>
            </w:pPr>
            <w:r>
              <w:t>水路目标压力回读</w:t>
            </w:r>
          </w:p>
        </w:tc>
      </w:tr>
      <w:tr w14:paraId="54BE3F83">
        <w:trPr>
          <w:jc w:val="center"/>
        </w:trPr>
        <w:tc>
          <w:tcPr>
            <w:tcW w:w="2497" w:type="dxa"/>
          </w:tcPr>
          <w:p w14:paraId="12C1D54F">
            <w:pPr>
              <w:spacing w:after="0" w:line="240" w:lineRule="auto"/>
              <w:rPr>
                <w:rFonts w:hint="eastAsia"/>
              </w:rPr>
            </w:pPr>
            <w:r>
              <w:t>102-103</w:t>
            </w:r>
          </w:p>
        </w:tc>
        <w:tc>
          <w:tcPr>
            <w:tcW w:w="2488" w:type="dxa"/>
          </w:tcPr>
          <w:p w14:paraId="6AD5AE74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B0B28F5">
            <w:pPr>
              <w:spacing w:after="0" w:line="240" w:lineRule="auto"/>
              <w:rPr>
                <w:rFonts w:hint="eastAsia"/>
              </w:rPr>
            </w:pPr>
            <w:r>
              <w:t>PP_Water_MinPressure</w:t>
            </w:r>
          </w:p>
        </w:tc>
        <w:tc>
          <w:tcPr>
            <w:tcW w:w="2499" w:type="dxa"/>
          </w:tcPr>
          <w:p w14:paraId="42873884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E166D9C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928A4F7">
            <w:pPr>
              <w:spacing w:after="0" w:line="240" w:lineRule="auto"/>
              <w:rPr>
                <w:rFonts w:hint="eastAsia"/>
              </w:rPr>
            </w:pPr>
            <w:r>
              <w:t>★ 水路最低压力回读</w:t>
            </w:r>
          </w:p>
        </w:tc>
      </w:tr>
      <w:tr w14:paraId="3D147B3E">
        <w:trPr>
          <w:jc w:val="center"/>
        </w:trPr>
        <w:tc>
          <w:tcPr>
            <w:tcW w:w="2497" w:type="dxa"/>
          </w:tcPr>
          <w:p w14:paraId="07CD4990">
            <w:pPr>
              <w:spacing w:after="0" w:line="240" w:lineRule="auto"/>
              <w:rPr>
                <w:rFonts w:hint="eastAsia"/>
              </w:rPr>
            </w:pPr>
            <w:r>
              <w:t>104-105</w:t>
            </w:r>
          </w:p>
        </w:tc>
        <w:tc>
          <w:tcPr>
            <w:tcW w:w="2488" w:type="dxa"/>
          </w:tcPr>
          <w:p w14:paraId="4F9E279E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2F91B09">
            <w:pPr>
              <w:spacing w:after="0" w:line="240" w:lineRule="auto"/>
              <w:rPr>
                <w:rFonts w:hint="eastAsia"/>
              </w:rPr>
            </w:pPr>
            <w:r>
              <w:t>PP_Water_Frequency</w:t>
            </w:r>
          </w:p>
        </w:tc>
        <w:tc>
          <w:tcPr>
            <w:tcW w:w="2499" w:type="dxa"/>
          </w:tcPr>
          <w:p w14:paraId="59283FA4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3918821">
            <w:pPr>
              <w:spacing w:after="0" w:line="240" w:lineRule="auto"/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65EE76F2">
            <w:pPr>
              <w:spacing w:after="0" w:line="240" w:lineRule="auto"/>
              <w:rPr>
                <w:rFonts w:hint="eastAsia"/>
              </w:rPr>
            </w:pPr>
            <w:r>
              <w:t>水路频率回读</w:t>
            </w:r>
          </w:p>
        </w:tc>
      </w:tr>
      <w:tr w14:paraId="4110F583">
        <w:trPr>
          <w:jc w:val="center"/>
        </w:trPr>
        <w:tc>
          <w:tcPr>
            <w:tcW w:w="2497" w:type="dxa"/>
          </w:tcPr>
          <w:p w14:paraId="69768815">
            <w:pPr>
              <w:spacing w:after="0" w:line="240" w:lineRule="auto"/>
              <w:rPr>
                <w:rFonts w:hint="eastAsia"/>
              </w:rPr>
            </w:pPr>
            <w:r>
              <w:t>106-107</w:t>
            </w:r>
          </w:p>
        </w:tc>
        <w:tc>
          <w:tcPr>
            <w:tcW w:w="2488" w:type="dxa"/>
          </w:tcPr>
          <w:p w14:paraId="13B6981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B7EFC64">
            <w:pPr>
              <w:spacing w:after="0" w:line="240" w:lineRule="auto"/>
              <w:rPr>
                <w:rFonts w:hint="eastAsia"/>
              </w:rPr>
            </w:pPr>
            <w:r>
              <w:t>PP_Water_WaveType</w:t>
            </w:r>
          </w:p>
        </w:tc>
        <w:tc>
          <w:tcPr>
            <w:tcW w:w="2499" w:type="dxa"/>
          </w:tcPr>
          <w:p w14:paraId="54FA324E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133EAAE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59F70805">
            <w:pPr>
              <w:spacing w:after="0" w:line="240" w:lineRule="auto"/>
              <w:rPr>
                <w:rFonts w:hint="eastAsia"/>
              </w:rPr>
            </w:pPr>
            <w:r>
              <w:t>水路波形类型回读</w:t>
            </w:r>
          </w:p>
        </w:tc>
      </w:tr>
      <w:tr w14:paraId="705821CC">
        <w:trPr>
          <w:jc w:val="center"/>
        </w:trPr>
        <w:tc>
          <w:tcPr>
            <w:tcW w:w="2497" w:type="dxa"/>
          </w:tcPr>
          <w:p w14:paraId="7F465238">
            <w:pPr>
              <w:spacing w:after="0" w:line="240" w:lineRule="auto"/>
              <w:rPr>
                <w:rFonts w:hint="eastAsia"/>
              </w:rPr>
            </w:pPr>
            <w:r>
              <w:t>108-109</w:t>
            </w:r>
          </w:p>
        </w:tc>
        <w:tc>
          <w:tcPr>
            <w:tcW w:w="2488" w:type="dxa"/>
          </w:tcPr>
          <w:p w14:paraId="07F60B53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2D4453F">
            <w:pPr>
              <w:spacing w:after="0" w:line="240" w:lineRule="auto"/>
              <w:rPr>
                <w:rFonts w:hint="eastAsia"/>
              </w:rPr>
            </w:pPr>
            <w:r>
              <w:t>PP_Water_HighLimit</w:t>
            </w:r>
          </w:p>
        </w:tc>
        <w:tc>
          <w:tcPr>
            <w:tcW w:w="2499" w:type="dxa"/>
          </w:tcPr>
          <w:p w14:paraId="6C99D6D5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303F6D1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7F88110A">
            <w:pPr>
              <w:spacing w:after="0" w:line="240" w:lineRule="auto"/>
              <w:rPr>
                <w:rFonts w:hint="eastAsia"/>
              </w:rPr>
            </w:pPr>
            <w:r>
              <w:t>水路高压限值回读</w:t>
            </w:r>
          </w:p>
        </w:tc>
      </w:tr>
      <w:tr w14:paraId="07D99FE7">
        <w:trPr>
          <w:jc w:val="center"/>
        </w:trPr>
        <w:tc>
          <w:tcPr>
            <w:tcW w:w="2497" w:type="dxa"/>
          </w:tcPr>
          <w:p w14:paraId="0FA3B05D">
            <w:pPr>
              <w:spacing w:after="0" w:line="240" w:lineRule="auto"/>
              <w:rPr>
                <w:rFonts w:hint="eastAsia"/>
              </w:rPr>
            </w:pPr>
            <w:r>
              <w:t>110-111</w:t>
            </w:r>
          </w:p>
        </w:tc>
        <w:tc>
          <w:tcPr>
            <w:tcW w:w="2488" w:type="dxa"/>
          </w:tcPr>
          <w:p w14:paraId="5BC4BFD9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98E99E1">
            <w:pPr>
              <w:spacing w:after="0" w:line="240" w:lineRule="auto"/>
              <w:rPr>
                <w:rFonts w:hint="eastAsia"/>
              </w:rPr>
            </w:pPr>
            <w:r>
              <w:t>PP_Water_TargetCycles</w:t>
            </w:r>
          </w:p>
        </w:tc>
        <w:tc>
          <w:tcPr>
            <w:tcW w:w="2499" w:type="dxa"/>
          </w:tcPr>
          <w:p w14:paraId="4467E34D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B6277E7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777CD6A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水路目标循环次数回读</w:t>
            </w:r>
          </w:p>
        </w:tc>
      </w:tr>
      <w:tr w14:paraId="5BC7E071">
        <w:trPr>
          <w:jc w:val="center"/>
        </w:trPr>
        <w:tc>
          <w:tcPr>
            <w:tcW w:w="2497" w:type="dxa"/>
          </w:tcPr>
          <w:p w14:paraId="75EE0CAB">
            <w:pPr>
              <w:spacing w:after="0" w:line="240" w:lineRule="auto"/>
              <w:rPr>
                <w:rFonts w:hint="eastAsia"/>
              </w:rPr>
            </w:pPr>
            <w:r>
              <w:t>112-113</w:t>
            </w:r>
          </w:p>
        </w:tc>
        <w:tc>
          <w:tcPr>
            <w:tcW w:w="2488" w:type="dxa"/>
          </w:tcPr>
          <w:p w14:paraId="108689B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47FF639">
            <w:pPr>
              <w:spacing w:after="0" w:line="240" w:lineRule="auto"/>
            </w:pPr>
            <w:r>
              <w:t>PP_Water_PID_Kp</w:t>
            </w:r>
          </w:p>
        </w:tc>
        <w:tc>
          <w:tcPr>
            <w:tcW w:w="2499" w:type="dxa"/>
          </w:tcPr>
          <w:p w14:paraId="40F36F0F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2A006BEF">
            <w:pPr>
              <w:spacing w:after="0" w:line="240" w:lineRule="auto"/>
            </w:pPr>
            <w:r>
              <w:t>V/MPa</w:t>
            </w:r>
          </w:p>
        </w:tc>
        <w:tc>
          <w:tcPr>
            <w:tcW w:w="2511" w:type="dxa"/>
          </w:tcPr>
          <w:p w14:paraId="3A7B2817">
            <w:pPr>
              <w:spacing w:after="0" w:line="240" w:lineRule="auto"/>
            </w:pPr>
            <w:r>
              <w:t>★ 水路 PID Kp 回读</w:t>
            </w:r>
          </w:p>
        </w:tc>
      </w:tr>
      <w:tr w14:paraId="6AA147D8">
        <w:trPr>
          <w:jc w:val="center"/>
        </w:trPr>
        <w:tc>
          <w:tcPr>
            <w:tcW w:w="2497" w:type="dxa"/>
          </w:tcPr>
          <w:p w14:paraId="735D1E8D">
            <w:pPr>
              <w:spacing w:after="0" w:line="240" w:lineRule="auto"/>
              <w:rPr>
                <w:rFonts w:hint="eastAsia"/>
              </w:rPr>
            </w:pPr>
            <w:r>
              <w:t>114-115</w:t>
            </w:r>
          </w:p>
        </w:tc>
        <w:tc>
          <w:tcPr>
            <w:tcW w:w="2488" w:type="dxa"/>
          </w:tcPr>
          <w:p w14:paraId="47550B28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5B6D735">
            <w:pPr>
              <w:spacing w:after="0" w:line="240" w:lineRule="auto"/>
            </w:pPr>
            <w:r>
              <w:t>PP_Water_PID_Ki</w:t>
            </w:r>
          </w:p>
        </w:tc>
        <w:tc>
          <w:tcPr>
            <w:tcW w:w="2499" w:type="dxa"/>
          </w:tcPr>
          <w:p w14:paraId="48EC24B4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78636F83">
            <w:pPr>
              <w:spacing w:after="0" w:line="240" w:lineRule="auto"/>
            </w:pPr>
            <w:r>
              <w:t>V/MPa/s</w:t>
            </w:r>
          </w:p>
        </w:tc>
        <w:tc>
          <w:tcPr>
            <w:tcW w:w="2511" w:type="dxa"/>
          </w:tcPr>
          <w:p w14:paraId="670C356C">
            <w:pPr>
              <w:spacing w:after="0" w:line="240" w:lineRule="auto"/>
            </w:pPr>
            <w:r>
              <w:t>★ 水路 PID Ki 回读</w:t>
            </w:r>
          </w:p>
        </w:tc>
      </w:tr>
      <w:tr w14:paraId="3E752EA5">
        <w:trPr>
          <w:jc w:val="center"/>
        </w:trPr>
        <w:tc>
          <w:tcPr>
            <w:tcW w:w="2497" w:type="dxa"/>
          </w:tcPr>
          <w:p w14:paraId="63EDEF0C">
            <w:pPr>
              <w:spacing w:after="0" w:line="240" w:lineRule="auto"/>
              <w:rPr>
                <w:rFonts w:hint="eastAsia"/>
              </w:rPr>
            </w:pPr>
            <w:r>
              <w:t>116-117</w:t>
            </w:r>
          </w:p>
        </w:tc>
        <w:tc>
          <w:tcPr>
            <w:tcW w:w="2488" w:type="dxa"/>
          </w:tcPr>
          <w:p w14:paraId="7C551C95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10DFBBF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14067902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480D1F0A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042E9358">
            <w:pPr>
              <w:spacing w:after="0" w:line="240" w:lineRule="auto"/>
            </w:pPr>
            <w:r>
              <w:t>原 PP_Water_Kv，V4.0 起 MFF 已删</w:t>
            </w:r>
          </w:p>
        </w:tc>
      </w:tr>
      <w:tr w14:paraId="0B6768E1">
        <w:trPr>
          <w:jc w:val="center"/>
        </w:trPr>
        <w:tc>
          <w:tcPr>
            <w:tcW w:w="2497" w:type="dxa"/>
          </w:tcPr>
          <w:p w14:paraId="5F30F248">
            <w:pPr>
              <w:spacing w:after="0" w:line="240" w:lineRule="auto"/>
              <w:rPr>
                <w:rFonts w:hint="eastAsia"/>
              </w:rPr>
            </w:pPr>
            <w:r>
              <w:t>118-119</w:t>
            </w:r>
          </w:p>
        </w:tc>
        <w:tc>
          <w:tcPr>
            <w:tcW w:w="2488" w:type="dxa"/>
          </w:tcPr>
          <w:p w14:paraId="1DDDD97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EACA889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3219A065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428FA461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42C93CC7">
            <w:pPr>
              <w:spacing w:after="0" w:line="240" w:lineRule="auto"/>
            </w:pPr>
            <w:r>
              <w:t>原 PP_Water_TauValve，V4.0 起 MFF 已删</w:t>
            </w:r>
          </w:p>
        </w:tc>
      </w:tr>
      <w:tr w14:paraId="4882E496">
        <w:trPr>
          <w:jc w:val="center"/>
        </w:trPr>
        <w:tc>
          <w:tcPr>
            <w:tcW w:w="2497" w:type="dxa"/>
          </w:tcPr>
          <w:p w14:paraId="7361D764">
            <w:pPr>
              <w:spacing w:after="0" w:line="240" w:lineRule="auto"/>
              <w:rPr>
                <w:rFonts w:hint="eastAsia"/>
              </w:rPr>
            </w:pPr>
            <w:r>
              <w:t>120-121</w:t>
            </w:r>
          </w:p>
        </w:tc>
        <w:tc>
          <w:tcPr>
            <w:tcW w:w="2488" w:type="dxa"/>
          </w:tcPr>
          <w:p w14:paraId="1EFF8B0E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C13423B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37AA4B9A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04EF2F85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183B0454">
            <w:pPr>
              <w:spacing w:after="0" w:line="240" w:lineRule="auto"/>
            </w:pPr>
            <w:r>
              <w:t>原 PP_Water_ValveQnom 回读，V4.0 起 MFF 已删</w:t>
            </w:r>
          </w:p>
        </w:tc>
      </w:tr>
      <w:tr w14:paraId="123BD3AC">
        <w:trPr>
          <w:jc w:val="center"/>
        </w:trPr>
        <w:tc>
          <w:tcPr>
            <w:tcW w:w="2497" w:type="dxa"/>
          </w:tcPr>
          <w:p w14:paraId="17DA6E31">
            <w:pPr>
              <w:spacing w:after="0" w:line="240" w:lineRule="auto"/>
              <w:rPr>
                <w:rFonts w:hint="eastAsia"/>
              </w:rPr>
            </w:pPr>
            <w:r>
              <w:t>122-123</w:t>
            </w:r>
          </w:p>
        </w:tc>
        <w:tc>
          <w:tcPr>
            <w:tcW w:w="2488" w:type="dxa"/>
          </w:tcPr>
          <w:p w14:paraId="53521C53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3C78DE9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46C6C842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5E3BC851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000D5A9F">
            <w:pPr>
              <w:spacing w:after="0" w:line="240" w:lineRule="auto"/>
            </w:pPr>
            <w:r>
              <w:t>原 PP_Water_ValveDPnom 回读，V4.0 起 MFF 已删</w:t>
            </w:r>
          </w:p>
        </w:tc>
      </w:tr>
      <w:tr w14:paraId="106EE3E8">
        <w:trPr>
          <w:jc w:val="center"/>
        </w:trPr>
        <w:tc>
          <w:tcPr>
            <w:tcW w:w="2497" w:type="dxa"/>
          </w:tcPr>
          <w:p w14:paraId="445450BB">
            <w:pPr>
              <w:spacing w:after="0" w:line="240" w:lineRule="auto"/>
              <w:rPr>
                <w:rFonts w:hint="eastAsia"/>
              </w:rPr>
            </w:pPr>
            <w:r>
              <w:t>124-125</w:t>
            </w:r>
          </w:p>
        </w:tc>
        <w:tc>
          <w:tcPr>
            <w:tcW w:w="2488" w:type="dxa"/>
          </w:tcPr>
          <w:p w14:paraId="23BC540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242E3AF">
            <w:pPr>
              <w:spacing w:after="0" w:line="240" w:lineRule="auto"/>
              <w:rPr>
                <w:rFonts w:hint="eastAsia"/>
              </w:rPr>
            </w:pPr>
            <w:r>
              <w:t>PP_Oil_TargetPressure</w:t>
            </w:r>
          </w:p>
        </w:tc>
        <w:tc>
          <w:tcPr>
            <w:tcW w:w="2499" w:type="dxa"/>
          </w:tcPr>
          <w:p w14:paraId="202E0505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BE2792B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2865676F">
            <w:pPr>
              <w:spacing w:after="0" w:line="240" w:lineRule="auto"/>
              <w:rPr>
                <w:rFonts w:hint="eastAsia"/>
              </w:rPr>
            </w:pPr>
            <w:r>
              <w:t>油路目标压力回读</w:t>
            </w:r>
          </w:p>
        </w:tc>
      </w:tr>
      <w:tr w14:paraId="0094C967">
        <w:trPr>
          <w:jc w:val="center"/>
        </w:trPr>
        <w:tc>
          <w:tcPr>
            <w:tcW w:w="2497" w:type="dxa"/>
          </w:tcPr>
          <w:p w14:paraId="33DC5DD5">
            <w:pPr>
              <w:spacing w:after="0" w:line="240" w:lineRule="auto"/>
              <w:rPr>
                <w:rFonts w:hint="eastAsia"/>
              </w:rPr>
            </w:pPr>
            <w:r>
              <w:t>126-127</w:t>
            </w:r>
          </w:p>
        </w:tc>
        <w:tc>
          <w:tcPr>
            <w:tcW w:w="2488" w:type="dxa"/>
          </w:tcPr>
          <w:p w14:paraId="53DEC45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9E984D2">
            <w:pPr>
              <w:spacing w:after="0" w:line="240" w:lineRule="auto"/>
              <w:rPr>
                <w:rFonts w:hint="eastAsia"/>
              </w:rPr>
            </w:pPr>
            <w:r>
              <w:t>PP_Oil_MinPressure</w:t>
            </w:r>
          </w:p>
        </w:tc>
        <w:tc>
          <w:tcPr>
            <w:tcW w:w="2499" w:type="dxa"/>
          </w:tcPr>
          <w:p w14:paraId="0A2879E7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C2072E3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9D82EED">
            <w:pPr>
              <w:spacing w:after="0" w:line="240" w:lineRule="auto"/>
              <w:rPr>
                <w:rFonts w:hint="eastAsia"/>
              </w:rPr>
            </w:pPr>
            <w:r>
              <w:t>★ 油路最低压力回读</w:t>
            </w:r>
          </w:p>
        </w:tc>
      </w:tr>
      <w:tr w14:paraId="42F13A31">
        <w:trPr>
          <w:jc w:val="center"/>
        </w:trPr>
        <w:tc>
          <w:tcPr>
            <w:tcW w:w="2497" w:type="dxa"/>
          </w:tcPr>
          <w:p w14:paraId="4CAA3D53">
            <w:pPr>
              <w:spacing w:after="0" w:line="240" w:lineRule="auto"/>
              <w:rPr>
                <w:rFonts w:hint="eastAsia"/>
              </w:rPr>
            </w:pPr>
            <w:r>
              <w:t>128-129</w:t>
            </w:r>
          </w:p>
        </w:tc>
        <w:tc>
          <w:tcPr>
            <w:tcW w:w="2488" w:type="dxa"/>
          </w:tcPr>
          <w:p w14:paraId="11CF4B15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CE445AF">
            <w:pPr>
              <w:spacing w:after="0" w:line="240" w:lineRule="auto"/>
              <w:rPr>
                <w:rFonts w:hint="eastAsia"/>
              </w:rPr>
            </w:pPr>
            <w:r>
              <w:t>PP_Oil_Frequency</w:t>
            </w:r>
          </w:p>
        </w:tc>
        <w:tc>
          <w:tcPr>
            <w:tcW w:w="2499" w:type="dxa"/>
          </w:tcPr>
          <w:p w14:paraId="733C4DE4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81325C3">
            <w:pPr>
              <w:spacing w:after="0" w:line="240" w:lineRule="auto"/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6175C2D4">
            <w:pPr>
              <w:spacing w:after="0" w:line="240" w:lineRule="auto"/>
              <w:rPr>
                <w:rFonts w:hint="eastAsia"/>
              </w:rPr>
            </w:pPr>
            <w:r>
              <w:t>油路频率回读</w:t>
            </w:r>
          </w:p>
        </w:tc>
      </w:tr>
      <w:tr w14:paraId="4A2828C3">
        <w:trPr>
          <w:jc w:val="center"/>
        </w:trPr>
        <w:tc>
          <w:tcPr>
            <w:tcW w:w="2497" w:type="dxa"/>
          </w:tcPr>
          <w:p w14:paraId="0D145E60">
            <w:pPr>
              <w:spacing w:after="0" w:line="240" w:lineRule="auto"/>
              <w:rPr>
                <w:rFonts w:hint="eastAsia"/>
              </w:rPr>
            </w:pPr>
            <w:r>
              <w:t>130-131</w:t>
            </w:r>
          </w:p>
        </w:tc>
        <w:tc>
          <w:tcPr>
            <w:tcW w:w="2488" w:type="dxa"/>
          </w:tcPr>
          <w:p w14:paraId="1C6366A3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767CC46">
            <w:pPr>
              <w:spacing w:after="0" w:line="240" w:lineRule="auto"/>
              <w:rPr>
                <w:rFonts w:hint="eastAsia"/>
              </w:rPr>
            </w:pPr>
            <w:r>
              <w:t>PP_Oil_WaveType</w:t>
            </w:r>
          </w:p>
        </w:tc>
        <w:tc>
          <w:tcPr>
            <w:tcW w:w="2499" w:type="dxa"/>
          </w:tcPr>
          <w:p w14:paraId="184C4C64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1D10D43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5D854F8F">
            <w:pPr>
              <w:spacing w:after="0" w:line="240" w:lineRule="auto"/>
              <w:rPr>
                <w:rFonts w:hint="eastAsia"/>
              </w:rPr>
            </w:pPr>
            <w:r>
              <w:t>油路波形类型回读</w:t>
            </w:r>
          </w:p>
        </w:tc>
      </w:tr>
      <w:tr w14:paraId="3868CA7F">
        <w:trPr>
          <w:jc w:val="center"/>
        </w:trPr>
        <w:tc>
          <w:tcPr>
            <w:tcW w:w="2497" w:type="dxa"/>
          </w:tcPr>
          <w:p w14:paraId="59086696">
            <w:pPr>
              <w:spacing w:after="0" w:line="240" w:lineRule="auto"/>
              <w:rPr>
                <w:rFonts w:hint="eastAsia"/>
              </w:rPr>
            </w:pPr>
            <w:r>
              <w:t>132-133</w:t>
            </w:r>
          </w:p>
        </w:tc>
        <w:tc>
          <w:tcPr>
            <w:tcW w:w="2488" w:type="dxa"/>
          </w:tcPr>
          <w:p w14:paraId="6891CD34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DA23854">
            <w:pPr>
              <w:spacing w:after="0" w:line="240" w:lineRule="auto"/>
              <w:rPr>
                <w:rFonts w:hint="eastAsia"/>
              </w:rPr>
            </w:pPr>
            <w:r>
              <w:t>PP_Oil_HighLimit</w:t>
            </w:r>
          </w:p>
        </w:tc>
        <w:tc>
          <w:tcPr>
            <w:tcW w:w="2499" w:type="dxa"/>
          </w:tcPr>
          <w:p w14:paraId="49243761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6A54CBD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1E2E13B2">
            <w:pPr>
              <w:spacing w:after="0" w:line="240" w:lineRule="auto"/>
              <w:rPr>
                <w:rFonts w:hint="eastAsia"/>
              </w:rPr>
            </w:pPr>
            <w:r>
              <w:t>油路高压限值回读</w:t>
            </w:r>
          </w:p>
        </w:tc>
      </w:tr>
      <w:tr w14:paraId="203A17EF">
        <w:trPr>
          <w:jc w:val="center"/>
        </w:trPr>
        <w:tc>
          <w:tcPr>
            <w:tcW w:w="2497" w:type="dxa"/>
          </w:tcPr>
          <w:p w14:paraId="18B414FF">
            <w:pPr>
              <w:spacing w:after="0" w:line="240" w:lineRule="auto"/>
              <w:rPr>
                <w:rFonts w:hint="eastAsia"/>
              </w:rPr>
            </w:pPr>
            <w:r>
              <w:t>134-135</w:t>
            </w:r>
          </w:p>
        </w:tc>
        <w:tc>
          <w:tcPr>
            <w:tcW w:w="2488" w:type="dxa"/>
          </w:tcPr>
          <w:p w14:paraId="0F5EFB2B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C843998">
            <w:pPr>
              <w:spacing w:after="0" w:line="240" w:lineRule="auto"/>
              <w:rPr>
                <w:rFonts w:hint="eastAsia"/>
              </w:rPr>
            </w:pPr>
            <w:r>
              <w:t>PP_Oil_TargetCycles</w:t>
            </w:r>
          </w:p>
        </w:tc>
        <w:tc>
          <w:tcPr>
            <w:tcW w:w="2499" w:type="dxa"/>
          </w:tcPr>
          <w:p w14:paraId="7936AF8A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C6C9424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0A590FD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油路目标循环次数回读</w:t>
            </w:r>
          </w:p>
        </w:tc>
      </w:tr>
      <w:tr w14:paraId="37552377">
        <w:trPr>
          <w:jc w:val="center"/>
        </w:trPr>
        <w:tc>
          <w:tcPr>
            <w:tcW w:w="2497" w:type="dxa"/>
          </w:tcPr>
          <w:p w14:paraId="6D5DA3F6">
            <w:pPr>
              <w:spacing w:after="0" w:line="240" w:lineRule="auto"/>
              <w:rPr>
                <w:rFonts w:hint="eastAsia"/>
              </w:rPr>
            </w:pPr>
            <w:r>
              <w:t>136-137</w:t>
            </w:r>
          </w:p>
        </w:tc>
        <w:tc>
          <w:tcPr>
            <w:tcW w:w="2488" w:type="dxa"/>
          </w:tcPr>
          <w:p w14:paraId="2FB4A612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7DD11D9">
            <w:pPr>
              <w:spacing w:after="0" w:line="240" w:lineRule="auto"/>
            </w:pPr>
            <w:r>
              <w:t>PP_Oil_PID_Kp</w:t>
            </w:r>
          </w:p>
        </w:tc>
        <w:tc>
          <w:tcPr>
            <w:tcW w:w="2499" w:type="dxa"/>
          </w:tcPr>
          <w:p w14:paraId="2A584985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1F21840D">
            <w:pPr>
              <w:spacing w:after="0" w:line="240" w:lineRule="auto"/>
            </w:pPr>
            <w:r>
              <w:t>V/MPa</w:t>
            </w:r>
          </w:p>
        </w:tc>
        <w:tc>
          <w:tcPr>
            <w:tcW w:w="2511" w:type="dxa"/>
          </w:tcPr>
          <w:p w14:paraId="772B457C">
            <w:pPr>
              <w:spacing w:after="0" w:line="240" w:lineRule="auto"/>
            </w:pPr>
            <w:r>
              <w:t>★ 油路 PID Kp 回读</w:t>
            </w:r>
          </w:p>
        </w:tc>
      </w:tr>
      <w:tr w14:paraId="464ADBDC">
        <w:trPr>
          <w:jc w:val="center"/>
        </w:trPr>
        <w:tc>
          <w:tcPr>
            <w:tcW w:w="2497" w:type="dxa"/>
          </w:tcPr>
          <w:p w14:paraId="4F3C3339">
            <w:pPr>
              <w:spacing w:after="0" w:line="240" w:lineRule="auto"/>
              <w:rPr>
                <w:rFonts w:hint="eastAsia"/>
              </w:rPr>
            </w:pPr>
            <w:r>
              <w:t>138-139</w:t>
            </w:r>
          </w:p>
        </w:tc>
        <w:tc>
          <w:tcPr>
            <w:tcW w:w="2488" w:type="dxa"/>
          </w:tcPr>
          <w:p w14:paraId="5E8DAFB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C674C26">
            <w:pPr>
              <w:spacing w:after="0" w:line="240" w:lineRule="auto"/>
            </w:pPr>
            <w:r>
              <w:t>PP_Oil_PID_Ki</w:t>
            </w:r>
          </w:p>
        </w:tc>
        <w:tc>
          <w:tcPr>
            <w:tcW w:w="2499" w:type="dxa"/>
          </w:tcPr>
          <w:p w14:paraId="16F17F70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4D9A9115">
            <w:pPr>
              <w:spacing w:after="0" w:line="240" w:lineRule="auto"/>
            </w:pPr>
            <w:r>
              <w:t>V/MPa/s</w:t>
            </w:r>
          </w:p>
        </w:tc>
        <w:tc>
          <w:tcPr>
            <w:tcW w:w="2511" w:type="dxa"/>
          </w:tcPr>
          <w:p w14:paraId="0EA06E14">
            <w:pPr>
              <w:spacing w:after="0" w:line="240" w:lineRule="auto"/>
            </w:pPr>
            <w:r>
              <w:t>★ 油路 PID Ki 回读</w:t>
            </w:r>
          </w:p>
        </w:tc>
      </w:tr>
      <w:tr w14:paraId="3FF9883C">
        <w:trPr>
          <w:jc w:val="center"/>
        </w:trPr>
        <w:tc>
          <w:tcPr>
            <w:tcW w:w="2497" w:type="dxa"/>
          </w:tcPr>
          <w:p w14:paraId="1E923971">
            <w:pPr>
              <w:spacing w:after="0" w:line="240" w:lineRule="auto"/>
              <w:rPr>
                <w:rFonts w:hint="eastAsia"/>
              </w:rPr>
            </w:pPr>
            <w:r>
              <w:t>140-141</w:t>
            </w:r>
          </w:p>
        </w:tc>
        <w:tc>
          <w:tcPr>
            <w:tcW w:w="2488" w:type="dxa"/>
          </w:tcPr>
          <w:p w14:paraId="62CCCFBE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8FF1165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11439A46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5813EFA7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0BEF1F09">
            <w:pPr>
              <w:spacing w:after="0" w:line="240" w:lineRule="auto"/>
            </w:pPr>
            <w:r>
              <w:t>原 PP_Oil_Kv，V4.0 起 MFF 已删</w:t>
            </w:r>
          </w:p>
        </w:tc>
      </w:tr>
      <w:tr w14:paraId="22BAE75E">
        <w:trPr>
          <w:jc w:val="center"/>
        </w:trPr>
        <w:tc>
          <w:tcPr>
            <w:tcW w:w="2497" w:type="dxa"/>
          </w:tcPr>
          <w:p w14:paraId="5BA76155">
            <w:pPr>
              <w:spacing w:after="0" w:line="240" w:lineRule="auto"/>
              <w:rPr>
                <w:rFonts w:hint="eastAsia"/>
              </w:rPr>
            </w:pPr>
            <w:r>
              <w:t>142-143</w:t>
            </w:r>
          </w:p>
        </w:tc>
        <w:tc>
          <w:tcPr>
            <w:tcW w:w="2488" w:type="dxa"/>
          </w:tcPr>
          <w:p w14:paraId="5C8B506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C881087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7A2CAE5E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43C98039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1BF88633">
            <w:pPr>
              <w:spacing w:after="0" w:line="240" w:lineRule="auto"/>
            </w:pPr>
            <w:r>
              <w:t>原 PP_Oil_TauValve，V4.0 起 MFF 已删</w:t>
            </w:r>
          </w:p>
        </w:tc>
      </w:tr>
      <w:tr w14:paraId="469B2111">
        <w:trPr>
          <w:jc w:val="center"/>
        </w:trPr>
        <w:tc>
          <w:tcPr>
            <w:tcW w:w="2497" w:type="dxa"/>
          </w:tcPr>
          <w:p w14:paraId="45EEE096">
            <w:pPr>
              <w:spacing w:after="0" w:line="240" w:lineRule="auto"/>
              <w:rPr>
                <w:rFonts w:hint="eastAsia"/>
              </w:rPr>
            </w:pPr>
            <w:r>
              <w:t>144-145</w:t>
            </w:r>
          </w:p>
        </w:tc>
        <w:tc>
          <w:tcPr>
            <w:tcW w:w="2488" w:type="dxa"/>
          </w:tcPr>
          <w:p w14:paraId="656EF11F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946106B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42239645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6D8821A1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6483C56A">
            <w:pPr>
              <w:spacing w:after="0" w:line="240" w:lineRule="auto"/>
            </w:pPr>
            <w:r>
              <w:t>原 PP_Oil_ValveQnom 回读，V4.0 起 MFF 已删</w:t>
            </w:r>
          </w:p>
        </w:tc>
      </w:tr>
      <w:tr w14:paraId="52E8C2C6">
        <w:trPr>
          <w:jc w:val="center"/>
        </w:trPr>
        <w:tc>
          <w:tcPr>
            <w:tcW w:w="2497" w:type="dxa"/>
          </w:tcPr>
          <w:p w14:paraId="3DEB1512">
            <w:pPr>
              <w:spacing w:after="0" w:line="240" w:lineRule="auto"/>
              <w:rPr>
                <w:rFonts w:hint="eastAsia"/>
              </w:rPr>
            </w:pPr>
            <w:r>
              <w:t>146-147</w:t>
            </w:r>
          </w:p>
        </w:tc>
        <w:tc>
          <w:tcPr>
            <w:tcW w:w="2488" w:type="dxa"/>
          </w:tcPr>
          <w:p w14:paraId="0EDFD5D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F9C5FC2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22F9D674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2C323141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69C44C95">
            <w:pPr>
              <w:spacing w:after="0" w:line="240" w:lineRule="auto"/>
            </w:pPr>
            <w:r>
              <w:t>原 PP_Oil_ValveDPnom 回读，V4.0 起 MFF 已删</w:t>
            </w:r>
          </w:p>
        </w:tc>
      </w:tr>
      <w:tr w14:paraId="0043952D">
        <w:trPr>
          <w:jc w:val="center"/>
        </w:trPr>
        <w:tc>
          <w:tcPr>
            <w:tcW w:w="2497" w:type="dxa"/>
          </w:tcPr>
          <w:p w14:paraId="6B60B8B8">
            <w:pPr>
              <w:spacing w:after="0" w:line="240" w:lineRule="auto"/>
              <w:rPr>
                <w:rFonts w:hint="eastAsia"/>
              </w:rPr>
            </w:pPr>
            <w:r>
              <w:t>148-149</w:t>
            </w:r>
          </w:p>
        </w:tc>
        <w:tc>
          <w:tcPr>
            <w:tcW w:w="2488" w:type="dxa"/>
          </w:tcPr>
          <w:p w14:paraId="1C63EC10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12E5FA0">
            <w:pPr>
              <w:spacing w:after="0" w:line="240" w:lineRule="auto"/>
              <w:rPr>
                <w:rFonts w:hint="eastAsia"/>
              </w:rPr>
            </w:pPr>
            <w:r>
              <w:t>PP_Hydro_HighLimit</w:t>
            </w:r>
          </w:p>
        </w:tc>
        <w:tc>
          <w:tcPr>
            <w:tcW w:w="2499" w:type="dxa"/>
          </w:tcPr>
          <w:p w14:paraId="1E452259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428FA23">
            <w:pPr>
              <w:spacing w:after="0" w:line="240" w:lineRule="auto"/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605121CD">
            <w:pPr>
              <w:spacing w:after="0" w:line="240" w:lineRule="auto"/>
              <w:rPr>
                <w:rFonts w:hint="eastAsia"/>
              </w:rPr>
            </w:pPr>
            <w:r>
              <w:t>液压站高压限值回读</w:t>
            </w:r>
          </w:p>
        </w:tc>
      </w:tr>
      <w:tr w14:paraId="6EC8B7B6">
        <w:trPr>
          <w:jc w:val="center"/>
        </w:trPr>
        <w:tc>
          <w:tcPr>
            <w:tcW w:w="2497" w:type="dxa"/>
          </w:tcPr>
          <w:p w14:paraId="5268D1A3">
            <w:pPr>
              <w:spacing w:after="0" w:line="240" w:lineRule="auto"/>
              <w:rPr>
                <w:rFonts w:hint="eastAsia"/>
              </w:rPr>
            </w:pPr>
            <w:r>
              <w:t>150-151</w:t>
            </w:r>
          </w:p>
        </w:tc>
        <w:tc>
          <w:tcPr>
            <w:tcW w:w="2488" w:type="dxa"/>
          </w:tcPr>
          <w:p w14:paraId="6B8F1B01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586C87F">
            <w:pPr>
              <w:spacing w:after="0" w:line="240" w:lineRule="auto"/>
              <w:rPr>
                <w:rFonts w:hint="eastAsia"/>
              </w:rPr>
            </w:pPr>
            <w:r>
              <w:t>PP_Hydro_TempLimit</w:t>
            </w:r>
          </w:p>
        </w:tc>
        <w:tc>
          <w:tcPr>
            <w:tcW w:w="2499" w:type="dxa"/>
          </w:tcPr>
          <w:p w14:paraId="15DCD0C2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D7EAAF4">
            <w:pPr>
              <w:spacing w:after="0" w:line="240" w:lineRule="auto"/>
              <w:rPr>
                <w:rFonts w:hint="eastAsia"/>
              </w:rPr>
            </w:pPr>
            <w:r>
              <w:t>°C</w:t>
            </w:r>
          </w:p>
        </w:tc>
        <w:tc>
          <w:tcPr>
            <w:tcW w:w="2511" w:type="dxa"/>
          </w:tcPr>
          <w:p w14:paraId="518BD8ED">
            <w:pPr>
              <w:spacing w:after="0" w:line="240" w:lineRule="auto"/>
              <w:rPr>
                <w:rFonts w:hint="eastAsia"/>
              </w:rPr>
            </w:pPr>
            <w:r>
              <w:t>液压站温度限值回读</w:t>
            </w:r>
          </w:p>
        </w:tc>
      </w:tr>
      <w:tr w14:paraId="47A8B1BC">
        <w:trPr>
          <w:jc w:val="center"/>
        </w:trPr>
        <w:tc>
          <w:tcPr>
            <w:tcW w:w="2497" w:type="dxa"/>
          </w:tcPr>
          <w:p w14:paraId="4E2ED1EB">
            <w:pPr>
              <w:spacing w:after="0" w:line="240" w:lineRule="auto"/>
              <w:rPr>
                <w:rFonts w:hint="eastAsia"/>
              </w:rPr>
            </w:pPr>
            <w:r>
              <w:t>152-153</w:t>
            </w:r>
          </w:p>
        </w:tc>
        <w:tc>
          <w:tcPr>
            <w:tcW w:w="2488" w:type="dxa"/>
          </w:tcPr>
          <w:p w14:paraId="3F052D48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3415052">
            <w:pPr>
              <w:spacing w:after="0" w:line="240" w:lineRule="auto"/>
              <w:rPr>
                <w:rFonts w:hint="eastAsia"/>
              </w:rPr>
            </w:pPr>
            <w:r>
              <w:t>PP_TestMode</w:t>
            </w:r>
          </w:p>
        </w:tc>
        <w:tc>
          <w:tcPr>
            <w:tcW w:w="2499" w:type="dxa"/>
          </w:tcPr>
          <w:p w14:paraId="5F6A1023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3FB4731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235B71FB">
            <w:pPr>
              <w:spacing w:after="0" w:line="240" w:lineRule="auto"/>
              <w:rPr>
                <w:rFonts w:hint="eastAsia"/>
              </w:rPr>
            </w:pPr>
            <w:r>
              <w:t>当前测试模式回读</w:t>
            </w:r>
          </w:p>
        </w:tc>
      </w:tr>
      <w:tr w14:paraId="326318BC">
        <w:trPr>
          <w:jc w:val="center"/>
        </w:trPr>
        <w:tc>
          <w:tcPr>
            <w:tcW w:w="2497" w:type="dxa"/>
          </w:tcPr>
          <w:p w14:paraId="453AA50A">
            <w:pPr>
              <w:spacing w:after="0" w:line="240" w:lineRule="auto"/>
              <w:rPr>
                <w:rFonts w:hint="eastAsia"/>
              </w:rPr>
            </w:pPr>
            <w:r>
              <w:t>154-155</w:t>
            </w:r>
          </w:p>
        </w:tc>
        <w:tc>
          <w:tcPr>
            <w:tcW w:w="2488" w:type="dxa"/>
          </w:tcPr>
          <w:p w14:paraId="33AE1520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C849843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50AE4D63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25BF31D9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7B54FF11">
            <w:pPr>
              <w:spacing w:after="0" w:line="240" w:lineRule="auto"/>
            </w:pPr>
            <w:r>
              <w:t>原 PP_Sys_BetaE 回读，V4.0 起 MFF/ADRC 已删</w:t>
            </w:r>
          </w:p>
        </w:tc>
      </w:tr>
      <w:tr w14:paraId="576DC397">
        <w:trPr>
          <w:jc w:val="center"/>
        </w:trPr>
        <w:tc>
          <w:tcPr>
            <w:tcW w:w="2497" w:type="dxa"/>
          </w:tcPr>
          <w:p w14:paraId="3A50B025">
            <w:pPr>
              <w:spacing w:after="0" w:line="240" w:lineRule="auto"/>
              <w:rPr>
                <w:rFonts w:hint="eastAsia"/>
              </w:rPr>
            </w:pPr>
            <w:r>
              <w:t>156-157</w:t>
            </w:r>
          </w:p>
        </w:tc>
        <w:tc>
          <w:tcPr>
            <w:tcW w:w="2488" w:type="dxa"/>
          </w:tcPr>
          <w:p w14:paraId="2654991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7D059C6">
            <w:pPr>
              <w:spacing w:after="0" w:line="240" w:lineRule="auto"/>
            </w:pPr>
            <w:r>
              <w:t>保留</w:t>
            </w:r>
          </w:p>
        </w:tc>
        <w:tc>
          <w:tcPr>
            <w:tcW w:w="2499" w:type="dxa"/>
          </w:tcPr>
          <w:p w14:paraId="71FCDB00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74CF56A1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</w:tcPr>
          <w:p w14:paraId="0A918A4D">
            <w:pPr>
              <w:spacing w:after="0" w:line="240" w:lineRule="auto"/>
            </w:pPr>
            <w:r>
              <w:t>原 PP_Sys_CLeak 回读，V4.0 起 MFF/ADRC 已删</w:t>
            </w:r>
          </w:p>
        </w:tc>
      </w:tr>
      <w:tr w14:paraId="39C50BF4">
        <w:trPr>
          <w:jc w:val="center"/>
        </w:trPr>
        <w:tc>
          <w:tcPr>
            <w:tcW w:w="2497" w:type="dxa"/>
          </w:tcPr>
          <w:p w14:paraId="26765A9F">
            <w:pPr>
              <w:spacing w:after="0" w:line="240" w:lineRule="auto"/>
              <w:rPr>
                <w:rFonts w:hint="eastAsia"/>
              </w:rPr>
            </w:pPr>
            <w:r>
              <w:t>158-159</w:t>
            </w:r>
          </w:p>
        </w:tc>
        <w:tc>
          <w:tcPr>
            <w:tcW w:w="2488" w:type="dxa"/>
          </w:tcPr>
          <w:p w14:paraId="4CEF6EF4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4D5E44E">
            <w:pPr>
              <w:spacing w:after="0" w:line="240" w:lineRule="auto"/>
              <w:rPr>
                <w:rFonts w:hint="eastAsia"/>
              </w:rPr>
            </w:pPr>
            <w:r>
              <w:t>PP_Water_ILC_LearningRate</w:t>
            </w:r>
          </w:p>
        </w:tc>
        <w:tc>
          <w:tcPr>
            <w:tcW w:w="2499" w:type="dxa"/>
          </w:tcPr>
          <w:p w14:paraId="75C84540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A65BF95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3ECEE2B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水路ILC学习率回读</w:t>
            </w:r>
          </w:p>
        </w:tc>
      </w:tr>
      <w:tr w14:paraId="34640ADA">
        <w:trPr>
          <w:jc w:val="center"/>
        </w:trPr>
        <w:tc>
          <w:tcPr>
            <w:tcW w:w="2497" w:type="dxa"/>
          </w:tcPr>
          <w:p w14:paraId="4F37FD26">
            <w:pPr>
              <w:spacing w:after="0" w:line="240" w:lineRule="auto"/>
              <w:rPr>
                <w:rFonts w:hint="eastAsia"/>
              </w:rPr>
            </w:pPr>
            <w:r>
              <w:t>160-161</w:t>
            </w:r>
          </w:p>
        </w:tc>
        <w:tc>
          <w:tcPr>
            <w:tcW w:w="2488" w:type="dxa"/>
          </w:tcPr>
          <w:p w14:paraId="71926057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5EB8AE4">
            <w:pPr>
              <w:spacing w:after="0" w:line="240" w:lineRule="auto"/>
              <w:rPr>
                <w:rFonts w:hint="eastAsia"/>
              </w:rPr>
            </w:pPr>
            <w:r>
              <w:t>PP_Oil_ILC_LearningRate</w:t>
            </w:r>
          </w:p>
        </w:tc>
        <w:tc>
          <w:tcPr>
            <w:tcW w:w="2499" w:type="dxa"/>
          </w:tcPr>
          <w:p w14:paraId="1FDD59E0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7BB47B5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445CFF5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油路ILC学习率回读</w:t>
            </w:r>
          </w:p>
        </w:tc>
      </w:tr>
      <w:tr w14:paraId="57C0B17D">
        <w:trPr>
          <w:jc w:val="center"/>
        </w:trPr>
        <w:tc>
          <w:tcPr>
            <w:tcW w:w="2497" w:type="dxa"/>
          </w:tcPr>
          <w:p w14:paraId="49455C8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162-163</w:t>
            </w:r>
          </w:p>
        </w:tc>
        <w:tc>
          <w:tcPr>
            <w:tcW w:w="2488" w:type="dxa"/>
          </w:tcPr>
          <w:p w14:paraId="3BBC5EE1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7AD87F6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499" w:type="dxa"/>
          </w:tcPr>
          <w:p w14:paraId="0B691DE0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31BE555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2C9129C7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-</w:t>
            </w:r>
          </w:p>
        </w:tc>
      </w:tr>
      <w:tr w14:paraId="2EF06FEF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4E8C6FEC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系统诊断与时间戳区（WORD 164–171）</w:t>
            </w:r>
          </w:p>
        </w:tc>
      </w:tr>
      <w:tr w14:paraId="4AD79094">
        <w:trPr>
          <w:jc w:val="center"/>
        </w:trPr>
        <w:tc>
          <w:tcPr>
            <w:tcW w:w="2497" w:type="dxa"/>
          </w:tcPr>
          <w:p w14:paraId="1F5ABF48">
            <w:pPr>
              <w:spacing w:after="0" w:line="240" w:lineRule="auto"/>
              <w:rPr>
                <w:rFonts w:hint="eastAsia"/>
              </w:rPr>
            </w:pPr>
            <w:r>
              <w:t>164-165</w:t>
            </w:r>
          </w:p>
        </w:tc>
        <w:tc>
          <w:tcPr>
            <w:tcW w:w="2488" w:type="dxa"/>
          </w:tcPr>
          <w:p w14:paraId="1998B35D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82EE97B">
            <w:pPr>
              <w:spacing w:after="0" w:line="240" w:lineRule="auto"/>
              <w:rPr>
                <w:rFonts w:hint="eastAsia"/>
              </w:rPr>
            </w:pPr>
            <w:r>
              <w:t>PP_PLC_ScanCycle</w:t>
            </w:r>
          </w:p>
        </w:tc>
        <w:tc>
          <w:tcPr>
            <w:tcW w:w="2499" w:type="dxa"/>
          </w:tcPr>
          <w:p w14:paraId="33B2D75A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3954EE1">
            <w:pPr>
              <w:spacing w:after="0" w:line="240" w:lineRule="auto"/>
              <w:rPr>
                <w:rFonts w:hint="eastAsia"/>
              </w:rPr>
            </w:pPr>
            <w:r>
              <w:t>ms</w:t>
            </w:r>
          </w:p>
        </w:tc>
        <w:tc>
          <w:tcPr>
            <w:tcW w:w="2511" w:type="dxa"/>
          </w:tcPr>
          <w:p w14:paraId="3F17CA9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PLC扫描周期实测值</w:t>
            </w:r>
          </w:p>
        </w:tc>
      </w:tr>
      <w:tr w14:paraId="67F0DF2C">
        <w:trPr>
          <w:jc w:val="center"/>
        </w:trPr>
        <w:tc>
          <w:tcPr>
            <w:tcW w:w="2497" w:type="dxa"/>
          </w:tcPr>
          <w:p w14:paraId="329B1719">
            <w:pPr>
              <w:spacing w:after="0" w:line="240" w:lineRule="auto"/>
              <w:rPr>
                <w:rFonts w:hint="eastAsia"/>
              </w:rPr>
            </w:pPr>
            <w:r>
              <w:t>166-167</w:t>
            </w:r>
          </w:p>
        </w:tc>
        <w:tc>
          <w:tcPr>
            <w:tcW w:w="2488" w:type="dxa"/>
          </w:tcPr>
          <w:p w14:paraId="654CAB29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53E6855">
            <w:pPr>
              <w:spacing w:after="0" w:line="240" w:lineRule="auto"/>
              <w:rPr>
                <w:rFonts w:hint="eastAsia"/>
              </w:rPr>
            </w:pPr>
            <w:r>
              <w:t>PP_TCPIP_CommCycle</w:t>
            </w:r>
          </w:p>
        </w:tc>
        <w:tc>
          <w:tcPr>
            <w:tcW w:w="2499" w:type="dxa"/>
          </w:tcPr>
          <w:p w14:paraId="32796FF5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18959A9">
            <w:pPr>
              <w:spacing w:after="0" w:line="240" w:lineRule="auto"/>
              <w:rPr>
                <w:rFonts w:hint="eastAsia"/>
              </w:rPr>
            </w:pPr>
            <w:r>
              <w:t>ms</w:t>
            </w:r>
          </w:p>
        </w:tc>
        <w:tc>
          <w:tcPr>
            <w:tcW w:w="2511" w:type="dxa"/>
          </w:tcPr>
          <w:p w14:paraId="1DB6FCF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TCP/IP实际通讯周期</w:t>
            </w:r>
          </w:p>
        </w:tc>
      </w:tr>
      <w:tr w14:paraId="157446A4">
        <w:trPr>
          <w:jc w:val="center"/>
        </w:trPr>
        <w:tc>
          <w:tcPr>
            <w:tcW w:w="2497" w:type="dxa"/>
          </w:tcPr>
          <w:p w14:paraId="1E547217">
            <w:pPr>
              <w:spacing w:after="0" w:line="240" w:lineRule="auto"/>
              <w:rPr>
                <w:rFonts w:hint="eastAsia"/>
              </w:rPr>
            </w:pPr>
            <w:r>
              <w:t>168-169</w:t>
            </w:r>
          </w:p>
        </w:tc>
        <w:tc>
          <w:tcPr>
            <w:tcW w:w="2488" w:type="dxa"/>
          </w:tcPr>
          <w:p w14:paraId="1E257403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B9E599D">
            <w:pPr>
              <w:spacing w:after="0" w:line="240" w:lineRule="auto"/>
              <w:rPr>
                <w:rFonts w:hint="eastAsia"/>
              </w:rPr>
            </w:pPr>
            <w:r>
              <w:t>PP_PLC_Timestamp_Low</w:t>
            </w:r>
          </w:p>
        </w:tc>
        <w:tc>
          <w:tcPr>
            <w:tcW w:w="2499" w:type="dxa"/>
          </w:tcPr>
          <w:p w14:paraId="4879B3EA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20ACA77">
            <w:pPr>
              <w:spacing w:after="0" w:line="240" w:lineRule="auto"/>
              <w:rPr>
                <w:rFonts w:hint="eastAsia"/>
              </w:rPr>
            </w:pPr>
            <w:r>
              <w:t>ms</w:t>
            </w:r>
          </w:p>
        </w:tc>
        <w:tc>
          <w:tcPr>
            <w:tcW w:w="2511" w:type="dxa"/>
          </w:tcPr>
          <w:p w14:paraId="63D0B798">
            <w:pPr>
              <w:spacing w:after="0" w:line="240" w:lineRule="auto"/>
              <w:rPr>
                <w:rFonts w:hint="eastAsia"/>
              </w:rPr>
            </w:pPr>
            <w:r>
              <w:t>PLC时间戳低32位</w:t>
            </w:r>
          </w:p>
        </w:tc>
      </w:tr>
      <w:tr w14:paraId="1DCB4295">
        <w:trPr>
          <w:jc w:val="center"/>
        </w:trPr>
        <w:tc>
          <w:tcPr>
            <w:tcW w:w="2497" w:type="dxa"/>
          </w:tcPr>
          <w:p w14:paraId="1F41942E">
            <w:pPr>
              <w:spacing w:after="0" w:line="240" w:lineRule="auto"/>
              <w:rPr>
                <w:rFonts w:hint="eastAsia"/>
              </w:rPr>
            </w:pPr>
            <w:r>
              <w:t>170-171</w:t>
            </w:r>
          </w:p>
        </w:tc>
        <w:tc>
          <w:tcPr>
            <w:tcW w:w="2488" w:type="dxa"/>
          </w:tcPr>
          <w:p w14:paraId="0C461D72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DEDB707">
            <w:pPr>
              <w:spacing w:after="0" w:line="240" w:lineRule="auto"/>
              <w:rPr>
                <w:rFonts w:hint="eastAsia"/>
              </w:rPr>
            </w:pPr>
            <w:r>
              <w:t>PP_PLC_Timestamp_High</w:t>
            </w:r>
          </w:p>
        </w:tc>
        <w:tc>
          <w:tcPr>
            <w:tcW w:w="2499" w:type="dxa"/>
          </w:tcPr>
          <w:p w14:paraId="705A3A0C">
            <w:pPr>
              <w:spacing w:after="0" w:line="240" w:lineRule="auto"/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2B34215">
            <w:pPr>
              <w:spacing w:after="0" w:line="240" w:lineRule="auto"/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291B858D">
            <w:pPr>
              <w:spacing w:after="0" w:line="240" w:lineRule="auto"/>
              <w:rPr>
                <w:rFonts w:hint="eastAsia"/>
              </w:rPr>
            </w:pPr>
            <w:r>
              <w:t>PLC时间戳高32位</w:t>
            </w:r>
          </w:p>
        </w:tc>
      </w:tr>
      <w:tr w14:paraId="5B9E8488">
        <w:trPr>
          <w:jc w:val="center"/>
        </w:trPr>
        <w:tc>
          <w:tcPr>
            <w:tcW w:w="2497" w:type="dxa"/>
          </w:tcPr>
          <w:p w14:paraId="7B587EB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172-173</w:t>
            </w:r>
          </w:p>
        </w:tc>
        <w:tc>
          <w:tcPr>
            <w:tcW w:w="2488" w:type="dxa"/>
          </w:tcPr>
          <w:p w14:paraId="7CCFD68B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70DE0A74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ABB929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0AD2799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349B53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63B5772">
        <w:trPr>
          <w:jc w:val="center"/>
        </w:trPr>
        <w:tc>
          <w:tcPr>
            <w:tcW w:w="2497" w:type="dxa"/>
          </w:tcPr>
          <w:p w14:paraId="5489680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174-175</w:t>
            </w:r>
          </w:p>
        </w:tc>
        <w:tc>
          <w:tcPr>
            <w:tcW w:w="2488" w:type="dxa"/>
          </w:tcPr>
          <w:p w14:paraId="14719464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1D591C4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E15733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4A68D61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9B86D0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F074BAC">
        <w:trPr>
          <w:jc w:val="center"/>
        </w:trPr>
        <w:tc>
          <w:tcPr>
            <w:tcW w:w="2497" w:type="dxa"/>
          </w:tcPr>
          <w:p w14:paraId="555114F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176-177</w:t>
            </w:r>
          </w:p>
        </w:tc>
        <w:tc>
          <w:tcPr>
            <w:tcW w:w="2488" w:type="dxa"/>
          </w:tcPr>
          <w:p w14:paraId="5915F350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1F94094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E591845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6B733EF0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ED63E1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D7C0235">
        <w:trPr>
          <w:jc w:val="center"/>
        </w:trPr>
        <w:tc>
          <w:tcPr>
            <w:tcW w:w="2497" w:type="dxa"/>
          </w:tcPr>
          <w:p w14:paraId="0DB58247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178-179</w:t>
            </w:r>
          </w:p>
        </w:tc>
        <w:tc>
          <w:tcPr>
            <w:tcW w:w="2488" w:type="dxa"/>
          </w:tcPr>
          <w:p w14:paraId="4D07FC6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0A932C23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A2D2C90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3477B09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4F1E3E9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55CCFA8">
        <w:trPr>
          <w:jc w:val="center"/>
        </w:trPr>
        <w:tc>
          <w:tcPr>
            <w:tcW w:w="2497" w:type="dxa"/>
          </w:tcPr>
          <w:p w14:paraId="4D562E49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180-181</w:t>
            </w:r>
          </w:p>
        </w:tc>
        <w:tc>
          <w:tcPr>
            <w:tcW w:w="2488" w:type="dxa"/>
          </w:tcPr>
          <w:p w14:paraId="3D2E40F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045EED3B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7AD64F6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598B05F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C39C85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30CB567">
        <w:trPr>
          <w:jc w:val="center"/>
        </w:trPr>
        <w:tc>
          <w:tcPr>
            <w:tcW w:w="2497" w:type="dxa"/>
          </w:tcPr>
          <w:p w14:paraId="5E4011E8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182-183</w:t>
            </w:r>
          </w:p>
        </w:tc>
        <w:tc>
          <w:tcPr>
            <w:tcW w:w="2488" w:type="dxa"/>
          </w:tcPr>
          <w:p w14:paraId="6137007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7A76ED26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1E91600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385D08D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0167B3E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BDBA4BE">
        <w:trPr>
          <w:jc w:val="center"/>
        </w:trPr>
        <w:tc>
          <w:tcPr>
            <w:tcW w:w="2497" w:type="dxa"/>
          </w:tcPr>
          <w:p w14:paraId="24F026C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184-185</w:t>
            </w:r>
          </w:p>
        </w:tc>
        <w:tc>
          <w:tcPr>
            <w:tcW w:w="2488" w:type="dxa"/>
          </w:tcPr>
          <w:p w14:paraId="027516CA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4EEEFEA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56924A9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382E9F2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21BFE4B6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3E4BFE4">
        <w:trPr>
          <w:jc w:val="center"/>
        </w:trPr>
        <w:tc>
          <w:tcPr>
            <w:tcW w:w="2497" w:type="dxa"/>
          </w:tcPr>
          <w:p w14:paraId="5D77B4C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186-187</w:t>
            </w:r>
          </w:p>
        </w:tc>
        <w:tc>
          <w:tcPr>
            <w:tcW w:w="2488" w:type="dxa"/>
          </w:tcPr>
          <w:p w14:paraId="3F1D1D41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41A1BDC4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787BAD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351D3F7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A1F6492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B236F5B">
        <w:trPr>
          <w:jc w:val="center"/>
        </w:trPr>
        <w:tc>
          <w:tcPr>
            <w:tcW w:w="2497" w:type="dxa"/>
          </w:tcPr>
          <w:p w14:paraId="46F03A2D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188-189</w:t>
            </w:r>
          </w:p>
        </w:tc>
        <w:tc>
          <w:tcPr>
            <w:tcW w:w="2488" w:type="dxa"/>
          </w:tcPr>
          <w:p w14:paraId="75042616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2E40E327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F297F3C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35AFC14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2E223F0F">
            <w:pPr>
              <w:spacing w:after="0" w:line="24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11A4436">
        <w:trPr>
          <w:jc w:val="center"/>
        </w:trPr>
        <w:tc>
          <w:tcPr>
            <w:tcW w:w="2497" w:type="dxa"/>
          </w:tcPr>
          <w:p w14:paraId="2A8F2F3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190-191</w:t>
            </w:r>
          </w:p>
        </w:tc>
        <w:tc>
          <w:tcPr>
            <w:tcW w:w="2488" w:type="dxa"/>
          </w:tcPr>
          <w:p w14:paraId="46F1F76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415936A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A7993D4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53EFA13D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34D338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BD7C741">
        <w:trPr>
          <w:jc w:val="center"/>
        </w:trPr>
        <w:tc>
          <w:tcPr>
            <w:tcW w:w="2497" w:type="dxa"/>
          </w:tcPr>
          <w:p w14:paraId="0F9BCF1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192-193</w:t>
            </w:r>
          </w:p>
        </w:tc>
        <w:tc>
          <w:tcPr>
            <w:tcW w:w="2488" w:type="dxa"/>
          </w:tcPr>
          <w:p w14:paraId="38F90E9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635B4AB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AF55556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77633069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6EF0541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F635E49">
        <w:trPr>
          <w:jc w:val="center"/>
        </w:trPr>
        <w:tc>
          <w:tcPr>
            <w:tcW w:w="2497" w:type="dxa"/>
          </w:tcPr>
          <w:p w14:paraId="57B31D2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194-195</w:t>
            </w:r>
          </w:p>
        </w:tc>
        <w:tc>
          <w:tcPr>
            <w:tcW w:w="2488" w:type="dxa"/>
          </w:tcPr>
          <w:p w14:paraId="432FE24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5B46AA4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15296EB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03B81FC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6A5A0D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2C239B8">
        <w:trPr>
          <w:jc w:val="center"/>
        </w:trPr>
        <w:tc>
          <w:tcPr>
            <w:tcW w:w="2497" w:type="dxa"/>
          </w:tcPr>
          <w:p w14:paraId="1E25BB7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196-197</w:t>
            </w:r>
          </w:p>
        </w:tc>
        <w:tc>
          <w:tcPr>
            <w:tcW w:w="2488" w:type="dxa"/>
          </w:tcPr>
          <w:p w14:paraId="01FE8D5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28C36B8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044971E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4A1E401C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8E6810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D132BCF">
        <w:trPr>
          <w:jc w:val="center"/>
        </w:trPr>
        <w:tc>
          <w:tcPr>
            <w:tcW w:w="2497" w:type="dxa"/>
          </w:tcPr>
          <w:p w14:paraId="1A4FAEF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198-199</w:t>
            </w:r>
          </w:p>
        </w:tc>
        <w:tc>
          <w:tcPr>
            <w:tcW w:w="2488" w:type="dxa"/>
          </w:tcPr>
          <w:p w14:paraId="53C3E59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52F53A6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5106676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</w:p>
        </w:tc>
        <w:tc>
          <w:tcPr>
            <w:tcW w:w="2495" w:type="dxa"/>
          </w:tcPr>
          <w:p w14:paraId="16FDF3C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A7B212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6BC2A35C">
        <w:trPr>
          <w:jc w:val="center"/>
        </w:trPr>
        <w:tc>
          <w:tcPr>
            <w:tcW w:w="15354" w:type="dxa"/>
            <w:gridSpan w:val="6"/>
          </w:tcPr>
          <w:p w14:paraId="1D81A3FE">
            <w:pPr>
              <w:spacing w:after="0" w:line="240" w:lineRule="auto"/>
              <w:jc w:val="center"/>
              <w:rPr>
                <w:rFonts w:hint="eastAsia"/>
                <w:sz w:val="18"/>
                <w:highlight w:val="magenta"/>
                <w:lang w:eastAsia="zh-CN"/>
              </w:rPr>
            </w:pPr>
            <w:bookmarkStart w:id="0" w:name="OLE_LINK1"/>
            <w:r>
              <w:rPr>
                <w:rFonts w:hint="eastAsia"/>
                <w:b/>
                <w:sz w:val="18"/>
                <w:highlight w:val="none"/>
                <w:lang w:eastAsia="zh-CN"/>
              </w:rPr>
              <w:t>IO控制</w:t>
            </w:r>
            <w:r>
              <w:rPr>
                <w:b/>
                <w:sz w:val="18"/>
                <w:highlight w:val="none"/>
                <w:lang w:eastAsia="zh-CN"/>
              </w:rPr>
              <w:t xml:space="preserve">区（WORD </w:t>
            </w:r>
            <w:r>
              <w:rPr>
                <w:rFonts w:hint="eastAsia"/>
                <w:b/>
                <w:sz w:val="18"/>
                <w:highlight w:val="none"/>
                <w:lang w:eastAsia="zh-CN"/>
              </w:rPr>
              <w:t>200</w:t>
            </w:r>
            <w:r>
              <w:rPr>
                <w:b/>
                <w:sz w:val="18"/>
                <w:highlight w:val="none"/>
                <w:lang w:eastAsia="zh-CN"/>
              </w:rPr>
              <w:t>–</w:t>
            </w:r>
            <w:r>
              <w:rPr>
                <w:rFonts w:hint="eastAsia"/>
                <w:b/>
                <w:sz w:val="18"/>
                <w:highlight w:val="none"/>
                <w:lang w:eastAsia="zh-CN"/>
              </w:rPr>
              <w:t>235</w:t>
            </w:r>
            <w:r>
              <w:rPr>
                <w:b/>
                <w:sz w:val="18"/>
                <w:highlight w:val="none"/>
                <w:lang w:eastAsia="zh-CN"/>
              </w:rPr>
              <w:t>）</w:t>
            </w:r>
            <w:bookmarkEnd w:id="0"/>
          </w:p>
        </w:tc>
      </w:tr>
      <w:tr w14:paraId="3F16ED5A">
        <w:trPr>
          <w:jc w:val="center"/>
        </w:trPr>
        <w:tc>
          <w:tcPr>
            <w:tcW w:w="2497" w:type="dxa"/>
            <w:vMerge w:val="restart"/>
          </w:tcPr>
          <w:p w14:paraId="08D7A80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14E4B32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7FFD9C5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697CB03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16D2CCF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31B833C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65426CA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5F047BD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0B3A5A5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200</w:t>
            </w:r>
          </w:p>
        </w:tc>
        <w:tc>
          <w:tcPr>
            <w:tcW w:w="2488" w:type="dxa"/>
            <w:vMerge w:val="restart"/>
          </w:tcPr>
          <w:p w14:paraId="1783468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7400CC2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3AA038C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742F7BC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3F801EE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76BB74F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791AA8E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4D95224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66504C9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  <w:tc>
          <w:tcPr>
            <w:tcW w:w="2864" w:type="dxa"/>
          </w:tcPr>
          <w:p w14:paraId="3D38046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SMP_Run</w:t>
            </w:r>
          </w:p>
        </w:tc>
        <w:tc>
          <w:tcPr>
            <w:tcW w:w="2499" w:type="dxa"/>
          </w:tcPr>
          <w:p w14:paraId="3F969098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Bit0</w:t>
            </w:r>
          </w:p>
        </w:tc>
        <w:tc>
          <w:tcPr>
            <w:tcW w:w="2495" w:type="dxa"/>
          </w:tcPr>
          <w:p w14:paraId="5662D7EC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2F9B5DD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伺服泵_运行</w:t>
            </w:r>
          </w:p>
        </w:tc>
      </w:tr>
      <w:tr w14:paraId="024029A0">
        <w:trPr>
          <w:jc w:val="center"/>
        </w:trPr>
        <w:tc>
          <w:tcPr>
            <w:tcW w:w="2497" w:type="dxa"/>
            <w:vMerge w:val="continue"/>
          </w:tcPr>
          <w:p w14:paraId="147C719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0FAB304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35F033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SMP_Fault</w:t>
            </w:r>
          </w:p>
        </w:tc>
        <w:tc>
          <w:tcPr>
            <w:tcW w:w="2499" w:type="dxa"/>
          </w:tcPr>
          <w:p w14:paraId="213BF86F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</w:t>
            </w:r>
          </w:p>
        </w:tc>
        <w:tc>
          <w:tcPr>
            <w:tcW w:w="2495" w:type="dxa"/>
          </w:tcPr>
          <w:p w14:paraId="41ACEED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6A5AAE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伺服泵_故障</w:t>
            </w:r>
          </w:p>
        </w:tc>
      </w:tr>
      <w:tr w14:paraId="3C204232">
        <w:trPr>
          <w:jc w:val="center"/>
        </w:trPr>
        <w:tc>
          <w:tcPr>
            <w:tcW w:w="2497" w:type="dxa"/>
            <w:vMerge w:val="continue"/>
          </w:tcPr>
          <w:p w14:paraId="3977DEA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6E85C87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33FA092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XH_OilPump_Run</w:t>
            </w:r>
          </w:p>
        </w:tc>
        <w:tc>
          <w:tcPr>
            <w:tcW w:w="2499" w:type="dxa"/>
          </w:tcPr>
          <w:p w14:paraId="7FF7B530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Bit2</w:t>
            </w:r>
          </w:p>
        </w:tc>
        <w:tc>
          <w:tcPr>
            <w:tcW w:w="2495" w:type="dxa"/>
          </w:tcPr>
          <w:p w14:paraId="26388AA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1CE1C0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循环泵_运行</w:t>
            </w:r>
          </w:p>
        </w:tc>
      </w:tr>
      <w:tr w14:paraId="2E0B54AD">
        <w:trPr>
          <w:jc w:val="center"/>
        </w:trPr>
        <w:tc>
          <w:tcPr>
            <w:tcW w:w="2497" w:type="dxa"/>
            <w:vMerge w:val="continue"/>
          </w:tcPr>
          <w:p w14:paraId="62856FF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0DD7EED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3A8DDB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XH_OilPump_Fault</w:t>
            </w:r>
          </w:p>
        </w:tc>
        <w:tc>
          <w:tcPr>
            <w:tcW w:w="2499" w:type="dxa"/>
          </w:tcPr>
          <w:p w14:paraId="1A569BCF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Bit3</w:t>
            </w:r>
          </w:p>
        </w:tc>
        <w:tc>
          <w:tcPr>
            <w:tcW w:w="2495" w:type="dxa"/>
          </w:tcPr>
          <w:p w14:paraId="2A6DA37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70ADC6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循环泵_故障</w:t>
            </w:r>
          </w:p>
        </w:tc>
      </w:tr>
      <w:tr w14:paraId="6CDE7C2F">
        <w:trPr>
          <w:jc w:val="center"/>
        </w:trPr>
        <w:tc>
          <w:tcPr>
            <w:tcW w:w="2497" w:type="dxa"/>
            <w:vMerge w:val="continue"/>
          </w:tcPr>
          <w:p w14:paraId="705E154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092A840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614C400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HR_Pump1_Run</w:t>
            </w:r>
          </w:p>
        </w:tc>
        <w:tc>
          <w:tcPr>
            <w:tcW w:w="2499" w:type="dxa"/>
          </w:tcPr>
          <w:p w14:paraId="1440429D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Bit4</w:t>
            </w:r>
          </w:p>
        </w:tc>
        <w:tc>
          <w:tcPr>
            <w:tcW w:w="2495" w:type="dxa"/>
          </w:tcPr>
          <w:p w14:paraId="1BF5E6A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35B1DD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换热泵1_运行</w:t>
            </w:r>
          </w:p>
        </w:tc>
      </w:tr>
      <w:tr w14:paraId="24CDA487">
        <w:trPr>
          <w:jc w:val="center"/>
        </w:trPr>
        <w:tc>
          <w:tcPr>
            <w:tcW w:w="2497" w:type="dxa"/>
            <w:vMerge w:val="continue"/>
          </w:tcPr>
          <w:p w14:paraId="655CEDD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51CBA79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FF9E39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HR_Pump1_Fault</w:t>
            </w:r>
          </w:p>
        </w:tc>
        <w:tc>
          <w:tcPr>
            <w:tcW w:w="2499" w:type="dxa"/>
          </w:tcPr>
          <w:p w14:paraId="5940A0E4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Bit5</w:t>
            </w:r>
          </w:p>
        </w:tc>
        <w:tc>
          <w:tcPr>
            <w:tcW w:w="2495" w:type="dxa"/>
          </w:tcPr>
          <w:p w14:paraId="70262AD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4998707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换热泵1_故障</w:t>
            </w:r>
          </w:p>
        </w:tc>
      </w:tr>
      <w:tr w14:paraId="5F315278">
        <w:trPr>
          <w:jc w:val="center"/>
        </w:trPr>
        <w:tc>
          <w:tcPr>
            <w:tcW w:w="2497" w:type="dxa"/>
            <w:vMerge w:val="continue"/>
          </w:tcPr>
          <w:p w14:paraId="4FFF047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5E971BC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64DE455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HR_Pump2_Run</w:t>
            </w:r>
          </w:p>
        </w:tc>
        <w:tc>
          <w:tcPr>
            <w:tcW w:w="2499" w:type="dxa"/>
          </w:tcPr>
          <w:p w14:paraId="11637F7F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Bit6</w:t>
            </w:r>
          </w:p>
        </w:tc>
        <w:tc>
          <w:tcPr>
            <w:tcW w:w="2495" w:type="dxa"/>
          </w:tcPr>
          <w:p w14:paraId="12A3B3B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3E83B23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换热泵2_运行</w:t>
            </w:r>
          </w:p>
        </w:tc>
      </w:tr>
      <w:tr w14:paraId="77F5B77C">
        <w:trPr>
          <w:jc w:val="center"/>
        </w:trPr>
        <w:tc>
          <w:tcPr>
            <w:tcW w:w="2497" w:type="dxa"/>
            <w:vMerge w:val="continue"/>
          </w:tcPr>
          <w:p w14:paraId="58A06B6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1B1C9AA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72F20E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HR_Pump2_Fault</w:t>
            </w:r>
          </w:p>
        </w:tc>
        <w:tc>
          <w:tcPr>
            <w:tcW w:w="2499" w:type="dxa"/>
          </w:tcPr>
          <w:p w14:paraId="1C1820D1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Bit7</w:t>
            </w:r>
          </w:p>
        </w:tc>
        <w:tc>
          <w:tcPr>
            <w:tcW w:w="2495" w:type="dxa"/>
          </w:tcPr>
          <w:p w14:paraId="2567CC96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FFE5E4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换热泵2_故障</w:t>
            </w:r>
          </w:p>
        </w:tc>
      </w:tr>
      <w:tr w14:paraId="79A3F2B5">
        <w:trPr>
          <w:jc w:val="center"/>
        </w:trPr>
        <w:tc>
          <w:tcPr>
            <w:tcW w:w="2497" w:type="dxa"/>
            <w:vMerge w:val="continue"/>
          </w:tcPr>
          <w:p w14:paraId="2D78ECE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64CA7F4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E23A58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Filter_8_01</w:t>
            </w:r>
          </w:p>
        </w:tc>
        <w:tc>
          <w:tcPr>
            <w:tcW w:w="2499" w:type="dxa"/>
          </w:tcPr>
          <w:p w14:paraId="46A91178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Bit8</w:t>
            </w:r>
          </w:p>
        </w:tc>
        <w:tc>
          <w:tcPr>
            <w:tcW w:w="2495" w:type="dxa"/>
          </w:tcPr>
          <w:p w14:paraId="72833EE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6CB8C55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过滤器8.01</w:t>
            </w:r>
          </w:p>
        </w:tc>
      </w:tr>
      <w:tr w14:paraId="3AE37948">
        <w:trPr>
          <w:jc w:val="center"/>
        </w:trPr>
        <w:tc>
          <w:tcPr>
            <w:tcW w:w="2497" w:type="dxa"/>
            <w:vMerge w:val="continue"/>
          </w:tcPr>
          <w:p w14:paraId="7DDC344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281C62C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7F1FD0F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Filter_16_01</w:t>
            </w:r>
          </w:p>
        </w:tc>
        <w:tc>
          <w:tcPr>
            <w:tcW w:w="2499" w:type="dxa"/>
          </w:tcPr>
          <w:p w14:paraId="5F393009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Bit9</w:t>
            </w:r>
          </w:p>
        </w:tc>
        <w:tc>
          <w:tcPr>
            <w:tcW w:w="2495" w:type="dxa"/>
          </w:tcPr>
          <w:p w14:paraId="7594A6F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1BA63F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过滤器16.01</w:t>
            </w:r>
          </w:p>
        </w:tc>
      </w:tr>
      <w:tr w14:paraId="08100090">
        <w:trPr>
          <w:jc w:val="center"/>
        </w:trPr>
        <w:tc>
          <w:tcPr>
            <w:tcW w:w="2497" w:type="dxa"/>
            <w:vMerge w:val="continue"/>
          </w:tcPr>
          <w:p w14:paraId="6E1B7C3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14E4DDE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398654B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Filter_19_01</w:t>
            </w:r>
          </w:p>
        </w:tc>
        <w:tc>
          <w:tcPr>
            <w:tcW w:w="2499" w:type="dxa"/>
          </w:tcPr>
          <w:p w14:paraId="1DE65D74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Bit10</w:t>
            </w:r>
          </w:p>
        </w:tc>
        <w:tc>
          <w:tcPr>
            <w:tcW w:w="2495" w:type="dxa"/>
          </w:tcPr>
          <w:p w14:paraId="314BDBDC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6DB9CF2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过滤器19.01</w:t>
            </w:r>
          </w:p>
        </w:tc>
      </w:tr>
      <w:tr w14:paraId="741DFB03">
        <w:trPr>
          <w:jc w:val="center"/>
        </w:trPr>
        <w:tc>
          <w:tcPr>
            <w:tcW w:w="2497" w:type="dxa"/>
            <w:vMerge w:val="continue"/>
          </w:tcPr>
          <w:p w14:paraId="0582343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63F2676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6F924B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0AF8324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Bit11</w:t>
            </w:r>
          </w:p>
        </w:tc>
        <w:tc>
          <w:tcPr>
            <w:tcW w:w="2495" w:type="dxa"/>
          </w:tcPr>
          <w:p w14:paraId="260F030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46BC170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97F451E">
        <w:trPr>
          <w:jc w:val="center"/>
        </w:trPr>
        <w:tc>
          <w:tcPr>
            <w:tcW w:w="2497" w:type="dxa"/>
            <w:vMerge w:val="continue"/>
          </w:tcPr>
          <w:p w14:paraId="748AE65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45D769D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4B344F1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AA11C14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Bit12</w:t>
            </w:r>
          </w:p>
        </w:tc>
        <w:tc>
          <w:tcPr>
            <w:tcW w:w="2495" w:type="dxa"/>
          </w:tcPr>
          <w:p w14:paraId="4158CE40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3B69BC0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5572E1F">
        <w:trPr>
          <w:jc w:val="center"/>
        </w:trPr>
        <w:tc>
          <w:tcPr>
            <w:tcW w:w="2497" w:type="dxa"/>
            <w:vMerge w:val="continue"/>
          </w:tcPr>
          <w:p w14:paraId="63377B5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29AD976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02DAE2D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3B4BE1F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Bit13</w:t>
            </w:r>
          </w:p>
        </w:tc>
        <w:tc>
          <w:tcPr>
            <w:tcW w:w="2495" w:type="dxa"/>
          </w:tcPr>
          <w:p w14:paraId="484E838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FE1587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B4AAA34">
        <w:trPr>
          <w:jc w:val="center"/>
        </w:trPr>
        <w:tc>
          <w:tcPr>
            <w:tcW w:w="2497" w:type="dxa"/>
            <w:vMerge w:val="continue"/>
          </w:tcPr>
          <w:p w14:paraId="0C8560A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325F310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4B6DED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23026E5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rFonts w:hint="eastAsia"/>
                <w:highlight w:val="none"/>
                <w:lang w:eastAsia="zh-CN"/>
              </w:rPr>
              <w:t>Bit14</w:t>
            </w:r>
          </w:p>
        </w:tc>
        <w:tc>
          <w:tcPr>
            <w:tcW w:w="2495" w:type="dxa"/>
          </w:tcPr>
          <w:p w14:paraId="2FE2507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42B23D2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27AA0EE">
        <w:trPr>
          <w:jc w:val="center"/>
        </w:trPr>
        <w:tc>
          <w:tcPr>
            <w:tcW w:w="2497" w:type="dxa"/>
            <w:vMerge w:val="continue"/>
          </w:tcPr>
          <w:p w14:paraId="1E1D48F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601DF1D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34F4495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28BB853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Bit15</w:t>
            </w:r>
          </w:p>
        </w:tc>
        <w:tc>
          <w:tcPr>
            <w:tcW w:w="2495" w:type="dxa"/>
          </w:tcPr>
          <w:p w14:paraId="1761E269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2E0121F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1E7661F">
        <w:trPr>
          <w:jc w:val="center"/>
        </w:trPr>
        <w:tc>
          <w:tcPr>
            <w:tcW w:w="2497" w:type="dxa"/>
            <w:vMerge w:val="restart"/>
          </w:tcPr>
          <w:p w14:paraId="4F45130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369CD5C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5E4CC92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2706D34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3B1BCAC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23C1A65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4333D47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201</w:t>
            </w:r>
          </w:p>
        </w:tc>
        <w:tc>
          <w:tcPr>
            <w:tcW w:w="2488" w:type="dxa"/>
            <w:vMerge w:val="restart"/>
          </w:tcPr>
          <w:p w14:paraId="1E6CE7D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44A6A0C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3C2A21C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71EA2FC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42B5920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5500CE5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556EC0B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  <w:tc>
          <w:tcPr>
            <w:tcW w:w="2864" w:type="dxa"/>
          </w:tcPr>
          <w:p w14:paraId="7109E25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D64E42A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Bit16</w:t>
            </w:r>
          </w:p>
        </w:tc>
        <w:tc>
          <w:tcPr>
            <w:tcW w:w="2495" w:type="dxa"/>
          </w:tcPr>
          <w:p w14:paraId="54F0409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30B454D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D419061">
        <w:trPr>
          <w:jc w:val="center"/>
        </w:trPr>
        <w:tc>
          <w:tcPr>
            <w:tcW w:w="2497" w:type="dxa"/>
            <w:vMerge w:val="continue"/>
          </w:tcPr>
          <w:p w14:paraId="190FEB8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4A30A4D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29C8D8C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82118A9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Bit17</w:t>
            </w:r>
          </w:p>
        </w:tc>
        <w:tc>
          <w:tcPr>
            <w:tcW w:w="2495" w:type="dxa"/>
          </w:tcPr>
          <w:p w14:paraId="1B330266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6A3FEB0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E6A061E">
        <w:trPr>
          <w:jc w:val="center"/>
        </w:trPr>
        <w:tc>
          <w:tcPr>
            <w:tcW w:w="2497" w:type="dxa"/>
            <w:vMerge w:val="continue"/>
          </w:tcPr>
          <w:p w14:paraId="21A251B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6A1BDAF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1B11DF9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4ADB57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Bit18</w:t>
            </w:r>
          </w:p>
        </w:tc>
        <w:tc>
          <w:tcPr>
            <w:tcW w:w="2495" w:type="dxa"/>
          </w:tcPr>
          <w:p w14:paraId="5F8EEF5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128B52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4F47989">
        <w:trPr>
          <w:jc w:val="center"/>
        </w:trPr>
        <w:tc>
          <w:tcPr>
            <w:tcW w:w="2497" w:type="dxa"/>
            <w:vMerge w:val="continue"/>
          </w:tcPr>
          <w:p w14:paraId="4D6580D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4431DEA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092FD5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FBC50FB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Bit19</w:t>
            </w:r>
          </w:p>
        </w:tc>
        <w:tc>
          <w:tcPr>
            <w:tcW w:w="2495" w:type="dxa"/>
          </w:tcPr>
          <w:p w14:paraId="5932E2F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376CC8E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676D9AA8">
        <w:trPr>
          <w:jc w:val="center"/>
        </w:trPr>
        <w:tc>
          <w:tcPr>
            <w:tcW w:w="2497" w:type="dxa"/>
            <w:vMerge w:val="continue"/>
          </w:tcPr>
          <w:p w14:paraId="761879F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032A519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6E8D2DA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C4CF3CD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Bit20</w:t>
            </w:r>
          </w:p>
        </w:tc>
        <w:tc>
          <w:tcPr>
            <w:tcW w:w="2495" w:type="dxa"/>
          </w:tcPr>
          <w:p w14:paraId="5B3F749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D609F7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EC2EEF2">
        <w:trPr>
          <w:jc w:val="center"/>
        </w:trPr>
        <w:tc>
          <w:tcPr>
            <w:tcW w:w="2497" w:type="dxa"/>
            <w:vMerge w:val="continue"/>
          </w:tcPr>
          <w:p w14:paraId="2AB4532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514C770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264D07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DD86EE0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Bit21</w:t>
            </w:r>
          </w:p>
        </w:tc>
        <w:tc>
          <w:tcPr>
            <w:tcW w:w="2495" w:type="dxa"/>
          </w:tcPr>
          <w:p w14:paraId="2624AC2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47B8280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7BECFA9">
        <w:trPr>
          <w:jc w:val="center"/>
        </w:trPr>
        <w:tc>
          <w:tcPr>
            <w:tcW w:w="2497" w:type="dxa"/>
            <w:vMerge w:val="continue"/>
          </w:tcPr>
          <w:p w14:paraId="6E2E271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4B4C9EA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249F0F0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B50E3F9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Bit22</w:t>
            </w:r>
          </w:p>
        </w:tc>
        <w:tc>
          <w:tcPr>
            <w:tcW w:w="2495" w:type="dxa"/>
          </w:tcPr>
          <w:p w14:paraId="67A3369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44B3335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AF304E4">
        <w:trPr>
          <w:jc w:val="center"/>
        </w:trPr>
        <w:tc>
          <w:tcPr>
            <w:tcW w:w="2497" w:type="dxa"/>
            <w:vMerge w:val="continue"/>
          </w:tcPr>
          <w:p w14:paraId="004CE16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4B70BE5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37615DB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3FA26F7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Bit23</w:t>
            </w:r>
          </w:p>
        </w:tc>
        <w:tc>
          <w:tcPr>
            <w:tcW w:w="2495" w:type="dxa"/>
          </w:tcPr>
          <w:p w14:paraId="2C5C78E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6316E77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39AC01F">
        <w:trPr>
          <w:jc w:val="center"/>
        </w:trPr>
        <w:tc>
          <w:tcPr>
            <w:tcW w:w="2497" w:type="dxa"/>
            <w:vMerge w:val="continue"/>
          </w:tcPr>
          <w:p w14:paraId="405FB51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2DF44D3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34FDBED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5E8E319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Bit24</w:t>
            </w:r>
          </w:p>
        </w:tc>
        <w:tc>
          <w:tcPr>
            <w:tcW w:w="2495" w:type="dxa"/>
          </w:tcPr>
          <w:p w14:paraId="1B8F2EAD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B6016A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08E5414">
        <w:trPr>
          <w:jc w:val="center"/>
        </w:trPr>
        <w:tc>
          <w:tcPr>
            <w:tcW w:w="2497" w:type="dxa"/>
            <w:vMerge w:val="continue"/>
          </w:tcPr>
          <w:p w14:paraId="2F5A88D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703D01F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74CED9E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737F11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Bit25</w:t>
            </w:r>
          </w:p>
        </w:tc>
        <w:tc>
          <w:tcPr>
            <w:tcW w:w="2495" w:type="dxa"/>
          </w:tcPr>
          <w:p w14:paraId="7260812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69FC3A5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1CC3866">
        <w:trPr>
          <w:jc w:val="center"/>
        </w:trPr>
        <w:tc>
          <w:tcPr>
            <w:tcW w:w="2497" w:type="dxa"/>
            <w:vMerge w:val="continue"/>
          </w:tcPr>
          <w:p w14:paraId="36C4FC3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2FEFA68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76687AC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1740E2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Bit26</w:t>
            </w:r>
          </w:p>
        </w:tc>
        <w:tc>
          <w:tcPr>
            <w:tcW w:w="2495" w:type="dxa"/>
          </w:tcPr>
          <w:p w14:paraId="60564CA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3E28381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1CC797C">
        <w:trPr>
          <w:jc w:val="center"/>
        </w:trPr>
        <w:tc>
          <w:tcPr>
            <w:tcW w:w="2497" w:type="dxa"/>
            <w:vMerge w:val="continue"/>
          </w:tcPr>
          <w:p w14:paraId="6BCA7E5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6C2C4F1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60F12DA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6C5F3E4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Bit27</w:t>
            </w:r>
          </w:p>
        </w:tc>
        <w:tc>
          <w:tcPr>
            <w:tcW w:w="2495" w:type="dxa"/>
          </w:tcPr>
          <w:p w14:paraId="76368F6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CAE2C1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3B457AA">
        <w:trPr>
          <w:jc w:val="center"/>
        </w:trPr>
        <w:tc>
          <w:tcPr>
            <w:tcW w:w="2497" w:type="dxa"/>
            <w:vMerge w:val="continue"/>
          </w:tcPr>
          <w:p w14:paraId="730EFE2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4BC89C8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2CFC8D2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F465CF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Bit28</w:t>
            </w:r>
          </w:p>
        </w:tc>
        <w:tc>
          <w:tcPr>
            <w:tcW w:w="2495" w:type="dxa"/>
          </w:tcPr>
          <w:p w14:paraId="7B355C7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5E8C1B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B23232D">
        <w:trPr>
          <w:jc w:val="center"/>
        </w:trPr>
        <w:tc>
          <w:tcPr>
            <w:tcW w:w="2497" w:type="dxa"/>
            <w:vMerge w:val="continue"/>
          </w:tcPr>
          <w:p w14:paraId="1A9C349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155796A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6938430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96D7F88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Bit29</w:t>
            </w:r>
          </w:p>
        </w:tc>
        <w:tc>
          <w:tcPr>
            <w:tcW w:w="2495" w:type="dxa"/>
          </w:tcPr>
          <w:p w14:paraId="25737446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9440FE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6C190092">
        <w:trPr>
          <w:jc w:val="center"/>
        </w:trPr>
        <w:tc>
          <w:tcPr>
            <w:tcW w:w="2497" w:type="dxa"/>
            <w:vMerge w:val="continue"/>
          </w:tcPr>
          <w:p w14:paraId="1C7F776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0B20C7D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06C54D3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D070456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Bit30</w:t>
            </w:r>
          </w:p>
        </w:tc>
        <w:tc>
          <w:tcPr>
            <w:tcW w:w="2495" w:type="dxa"/>
          </w:tcPr>
          <w:p w14:paraId="2E8103E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4ECC757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F2EE4AA">
        <w:trPr>
          <w:jc w:val="center"/>
        </w:trPr>
        <w:tc>
          <w:tcPr>
            <w:tcW w:w="2497" w:type="dxa"/>
            <w:vMerge w:val="continue"/>
          </w:tcPr>
          <w:p w14:paraId="78C2E44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3B0B6A6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22647EB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BA9E2BC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Bit31</w:t>
            </w:r>
          </w:p>
        </w:tc>
        <w:tc>
          <w:tcPr>
            <w:tcW w:w="2495" w:type="dxa"/>
          </w:tcPr>
          <w:p w14:paraId="65B5FAE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A6307F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EED2764">
        <w:trPr>
          <w:jc w:val="center"/>
        </w:trPr>
        <w:tc>
          <w:tcPr>
            <w:tcW w:w="2497" w:type="dxa"/>
            <w:vMerge w:val="restart"/>
          </w:tcPr>
          <w:p w14:paraId="2B9648F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370FF16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4252E0D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40BDBA6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60131CB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5DA1277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36CDCDC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29115D8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6DD22C4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202</w:t>
            </w:r>
          </w:p>
        </w:tc>
        <w:tc>
          <w:tcPr>
            <w:tcW w:w="2488" w:type="dxa"/>
            <w:vMerge w:val="restart"/>
          </w:tcPr>
          <w:p w14:paraId="104B074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40178CF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2AC3F07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0CDEBAA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7147D13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4B5D43F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542DA3D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515E68A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67F13B6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  <w:tc>
          <w:tcPr>
            <w:tcW w:w="2864" w:type="dxa"/>
          </w:tcPr>
          <w:p w14:paraId="5A5F30C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75CB701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Bit0</w:t>
            </w:r>
          </w:p>
        </w:tc>
        <w:tc>
          <w:tcPr>
            <w:tcW w:w="2495" w:type="dxa"/>
          </w:tcPr>
          <w:p w14:paraId="4458532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3E43CA6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91DAD18">
        <w:trPr>
          <w:jc w:val="center"/>
        </w:trPr>
        <w:tc>
          <w:tcPr>
            <w:tcW w:w="2497" w:type="dxa"/>
            <w:vMerge w:val="continue"/>
          </w:tcPr>
          <w:p w14:paraId="04C7AE3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1D43734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0893F26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0A5D557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</w:t>
            </w:r>
          </w:p>
        </w:tc>
        <w:tc>
          <w:tcPr>
            <w:tcW w:w="2495" w:type="dxa"/>
          </w:tcPr>
          <w:p w14:paraId="697D2AF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331A74B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BE66C7E">
        <w:trPr>
          <w:jc w:val="center"/>
        </w:trPr>
        <w:tc>
          <w:tcPr>
            <w:tcW w:w="2497" w:type="dxa"/>
            <w:vMerge w:val="continue"/>
          </w:tcPr>
          <w:p w14:paraId="35F4790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242FB3A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07FB0F5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A297E85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</w:t>
            </w:r>
          </w:p>
        </w:tc>
        <w:tc>
          <w:tcPr>
            <w:tcW w:w="2495" w:type="dxa"/>
          </w:tcPr>
          <w:p w14:paraId="087B420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64F0FC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62B02052">
        <w:trPr>
          <w:jc w:val="center"/>
        </w:trPr>
        <w:tc>
          <w:tcPr>
            <w:tcW w:w="2497" w:type="dxa"/>
            <w:vMerge w:val="continue"/>
          </w:tcPr>
          <w:p w14:paraId="67EB616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0A9B80E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D82198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2473254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Bit3</w:t>
            </w:r>
          </w:p>
        </w:tc>
        <w:tc>
          <w:tcPr>
            <w:tcW w:w="2495" w:type="dxa"/>
          </w:tcPr>
          <w:p w14:paraId="40AFA2C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2735C71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2EC111D">
        <w:trPr>
          <w:jc w:val="center"/>
        </w:trPr>
        <w:tc>
          <w:tcPr>
            <w:tcW w:w="2497" w:type="dxa"/>
            <w:vMerge w:val="continue"/>
          </w:tcPr>
          <w:p w14:paraId="0F19BF2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4E64E13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317B4FA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4D471D1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Bit4</w:t>
            </w:r>
          </w:p>
        </w:tc>
        <w:tc>
          <w:tcPr>
            <w:tcW w:w="2495" w:type="dxa"/>
          </w:tcPr>
          <w:p w14:paraId="70E6B04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275A06B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6BE89216">
        <w:trPr>
          <w:jc w:val="center"/>
        </w:trPr>
        <w:tc>
          <w:tcPr>
            <w:tcW w:w="2497" w:type="dxa"/>
            <w:vMerge w:val="continue"/>
          </w:tcPr>
          <w:p w14:paraId="44747CD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49FD2E8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004939E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FB8C9FD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Bit5</w:t>
            </w:r>
          </w:p>
        </w:tc>
        <w:tc>
          <w:tcPr>
            <w:tcW w:w="2495" w:type="dxa"/>
          </w:tcPr>
          <w:p w14:paraId="166198B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255136C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FD08510">
        <w:trPr>
          <w:jc w:val="center"/>
        </w:trPr>
        <w:tc>
          <w:tcPr>
            <w:tcW w:w="2497" w:type="dxa"/>
            <w:vMerge w:val="continue"/>
          </w:tcPr>
          <w:p w14:paraId="45435C5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46FDBA1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63CC7DC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E011465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Bit6</w:t>
            </w:r>
          </w:p>
        </w:tc>
        <w:tc>
          <w:tcPr>
            <w:tcW w:w="2495" w:type="dxa"/>
          </w:tcPr>
          <w:p w14:paraId="3B5E283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3431678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151C12A6">
        <w:trPr>
          <w:jc w:val="center"/>
        </w:trPr>
        <w:tc>
          <w:tcPr>
            <w:tcW w:w="2497" w:type="dxa"/>
            <w:vMerge w:val="continue"/>
          </w:tcPr>
          <w:p w14:paraId="43098F4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59768E2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1CE6E02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D0F379B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Bit7</w:t>
            </w:r>
          </w:p>
        </w:tc>
        <w:tc>
          <w:tcPr>
            <w:tcW w:w="2495" w:type="dxa"/>
          </w:tcPr>
          <w:p w14:paraId="71FBCC2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8C1997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3159F35">
        <w:trPr>
          <w:jc w:val="center"/>
        </w:trPr>
        <w:tc>
          <w:tcPr>
            <w:tcW w:w="2497" w:type="dxa"/>
            <w:vMerge w:val="continue"/>
          </w:tcPr>
          <w:p w14:paraId="3DB5966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3BC2248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5AF040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C9A73B3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Bit8</w:t>
            </w:r>
          </w:p>
        </w:tc>
        <w:tc>
          <w:tcPr>
            <w:tcW w:w="2495" w:type="dxa"/>
          </w:tcPr>
          <w:p w14:paraId="7840A08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34559AD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1F5DB2D">
        <w:trPr>
          <w:jc w:val="center"/>
        </w:trPr>
        <w:tc>
          <w:tcPr>
            <w:tcW w:w="2497" w:type="dxa"/>
            <w:vMerge w:val="continue"/>
          </w:tcPr>
          <w:p w14:paraId="2299830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787EA6B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49AD1AE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05D465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Bit9</w:t>
            </w:r>
          </w:p>
        </w:tc>
        <w:tc>
          <w:tcPr>
            <w:tcW w:w="2495" w:type="dxa"/>
          </w:tcPr>
          <w:p w14:paraId="1128F6F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AE8705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EE18369">
        <w:trPr>
          <w:jc w:val="center"/>
        </w:trPr>
        <w:tc>
          <w:tcPr>
            <w:tcW w:w="2497" w:type="dxa"/>
            <w:vMerge w:val="continue"/>
          </w:tcPr>
          <w:p w14:paraId="2BCA2CF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7238A38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72637DE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B0E59A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Bit10</w:t>
            </w:r>
          </w:p>
        </w:tc>
        <w:tc>
          <w:tcPr>
            <w:tcW w:w="2495" w:type="dxa"/>
          </w:tcPr>
          <w:p w14:paraId="71C2D77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10F673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A6C16A1">
        <w:trPr>
          <w:jc w:val="center"/>
        </w:trPr>
        <w:tc>
          <w:tcPr>
            <w:tcW w:w="2497" w:type="dxa"/>
            <w:vMerge w:val="continue"/>
          </w:tcPr>
          <w:p w14:paraId="53827C3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5801484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64F1236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22B2724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Bit11</w:t>
            </w:r>
          </w:p>
        </w:tc>
        <w:tc>
          <w:tcPr>
            <w:tcW w:w="2495" w:type="dxa"/>
          </w:tcPr>
          <w:p w14:paraId="1261818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5F651B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007E665">
        <w:trPr>
          <w:jc w:val="center"/>
        </w:trPr>
        <w:tc>
          <w:tcPr>
            <w:tcW w:w="2497" w:type="dxa"/>
            <w:vMerge w:val="continue"/>
          </w:tcPr>
          <w:p w14:paraId="2094215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55965D1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564004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B58CEAA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Bit12</w:t>
            </w:r>
          </w:p>
        </w:tc>
        <w:tc>
          <w:tcPr>
            <w:tcW w:w="2495" w:type="dxa"/>
          </w:tcPr>
          <w:p w14:paraId="3C54502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9C497C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6AB7D42A">
        <w:trPr>
          <w:jc w:val="center"/>
        </w:trPr>
        <w:tc>
          <w:tcPr>
            <w:tcW w:w="2497" w:type="dxa"/>
            <w:vMerge w:val="continue"/>
          </w:tcPr>
          <w:p w14:paraId="41EA2E0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64A849D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7DCBD83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9740A79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Bit13</w:t>
            </w:r>
          </w:p>
        </w:tc>
        <w:tc>
          <w:tcPr>
            <w:tcW w:w="2495" w:type="dxa"/>
          </w:tcPr>
          <w:p w14:paraId="0131C76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5260AB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F6D60AA">
        <w:trPr>
          <w:jc w:val="center"/>
        </w:trPr>
        <w:tc>
          <w:tcPr>
            <w:tcW w:w="2497" w:type="dxa"/>
            <w:vMerge w:val="continue"/>
          </w:tcPr>
          <w:p w14:paraId="434A1D2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5F7D0D9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ED6090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78630E5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Bit14</w:t>
            </w:r>
          </w:p>
        </w:tc>
        <w:tc>
          <w:tcPr>
            <w:tcW w:w="2495" w:type="dxa"/>
          </w:tcPr>
          <w:p w14:paraId="3ACF208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DCC142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3DB0470">
        <w:trPr>
          <w:jc w:val="center"/>
        </w:trPr>
        <w:tc>
          <w:tcPr>
            <w:tcW w:w="2497" w:type="dxa"/>
            <w:vMerge w:val="continue"/>
          </w:tcPr>
          <w:p w14:paraId="3FC2680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767E02C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52F2552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61A892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Bit15</w:t>
            </w:r>
          </w:p>
        </w:tc>
        <w:tc>
          <w:tcPr>
            <w:tcW w:w="2495" w:type="dxa"/>
          </w:tcPr>
          <w:p w14:paraId="084F63C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9059C4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EF7FBCD">
        <w:trPr>
          <w:jc w:val="center"/>
        </w:trPr>
        <w:tc>
          <w:tcPr>
            <w:tcW w:w="2497" w:type="dxa"/>
            <w:vMerge w:val="restart"/>
          </w:tcPr>
          <w:p w14:paraId="1CB17CC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4DA5C26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408EFD0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2D7115F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6B57C33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11D9E5C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1538AFA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203</w:t>
            </w:r>
          </w:p>
        </w:tc>
        <w:tc>
          <w:tcPr>
            <w:tcW w:w="2488" w:type="dxa"/>
            <w:vMerge w:val="restart"/>
          </w:tcPr>
          <w:p w14:paraId="301775C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21BD73F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3CBF029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62B6F12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05346AE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3A4BEAD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  <w:p w14:paraId="7A36B5D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  <w:tc>
          <w:tcPr>
            <w:tcW w:w="2864" w:type="dxa"/>
          </w:tcPr>
          <w:p w14:paraId="33BBD51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1A0B32F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Bit16</w:t>
            </w:r>
          </w:p>
        </w:tc>
        <w:tc>
          <w:tcPr>
            <w:tcW w:w="2495" w:type="dxa"/>
          </w:tcPr>
          <w:p w14:paraId="5158269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2C91BC5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6444FD4">
        <w:trPr>
          <w:jc w:val="center"/>
        </w:trPr>
        <w:tc>
          <w:tcPr>
            <w:tcW w:w="2497" w:type="dxa"/>
            <w:vMerge w:val="continue"/>
          </w:tcPr>
          <w:p w14:paraId="13498A1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6DE4EBF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6B846E2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39798DF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Bit17</w:t>
            </w:r>
          </w:p>
        </w:tc>
        <w:tc>
          <w:tcPr>
            <w:tcW w:w="2495" w:type="dxa"/>
          </w:tcPr>
          <w:p w14:paraId="0A07239D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6E41194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F562BA8">
        <w:trPr>
          <w:jc w:val="center"/>
        </w:trPr>
        <w:tc>
          <w:tcPr>
            <w:tcW w:w="2497" w:type="dxa"/>
            <w:vMerge w:val="continue"/>
          </w:tcPr>
          <w:p w14:paraId="488A74F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0360D2F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3F53F03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3B7FC94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Bit18</w:t>
            </w:r>
          </w:p>
        </w:tc>
        <w:tc>
          <w:tcPr>
            <w:tcW w:w="2495" w:type="dxa"/>
          </w:tcPr>
          <w:p w14:paraId="5613880F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4D4A449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E4483CB">
        <w:trPr>
          <w:jc w:val="center"/>
        </w:trPr>
        <w:tc>
          <w:tcPr>
            <w:tcW w:w="2497" w:type="dxa"/>
            <w:vMerge w:val="continue"/>
          </w:tcPr>
          <w:p w14:paraId="5024BD7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0256EA8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319C09C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27571E6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Bit19</w:t>
            </w:r>
          </w:p>
        </w:tc>
        <w:tc>
          <w:tcPr>
            <w:tcW w:w="2495" w:type="dxa"/>
          </w:tcPr>
          <w:p w14:paraId="27C48CB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34B397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A4C4471">
        <w:trPr>
          <w:jc w:val="center"/>
        </w:trPr>
        <w:tc>
          <w:tcPr>
            <w:tcW w:w="2497" w:type="dxa"/>
            <w:vMerge w:val="continue"/>
          </w:tcPr>
          <w:p w14:paraId="394CC86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27A8BA7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325624F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0767613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Bit20</w:t>
            </w:r>
          </w:p>
        </w:tc>
        <w:tc>
          <w:tcPr>
            <w:tcW w:w="2495" w:type="dxa"/>
          </w:tcPr>
          <w:p w14:paraId="7220942A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271E5D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65B647EC">
        <w:trPr>
          <w:jc w:val="center"/>
        </w:trPr>
        <w:tc>
          <w:tcPr>
            <w:tcW w:w="2497" w:type="dxa"/>
            <w:vMerge w:val="continue"/>
          </w:tcPr>
          <w:p w14:paraId="53D63A0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32F38A8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1DC077C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EF721B0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Bit21</w:t>
            </w:r>
          </w:p>
        </w:tc>
        <w:tc>
          <w:tcPr>
            <w:tcW w:w="2495" w:type="dxa"/>
          </w:tcPr>
          <w:p w14:paraId="68DE78E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DCC624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8D8D5A8">
        <w:trPr>
          <w:jc w:val="center"/>
        </w:trPr>
        <w:tc>
          <w:tcPr>
            <w:tcW w:w="2497" w:type="dxa"/>
            <w:vMerge w:val="continue"/>
          </w:tcPr>
          <w:p w14:paraId="36D17FE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3592531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2D4E3F1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13E40DE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Bit22</w:t>
            </w:r>
          </w:p>
        </w:tc>
        <w:tc>
          <w:tcPr>
            <w:tcW w:w="2495" w:type="dxa"/>
          </w:tcPr>
          <w:p w14:paraId="6CD260C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66B41F9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5CA90A6">
        <w:trPr>
          <w:jc w:val="center"/>
        </w:trPr>
        <w:tc>
          <w:tcPr>
            <w:tcW w:w="2497" w:type="dxa"/>
            <w:vMerge w:val="continue"/>
          </w:tcPr>
          <w:p w14:paraId="018FC77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343E2C3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65E0ADA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2724A5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Bit23</w:t>
            </w:r>
          </w:p>
        </w:tc>
        <w:tc>
          <w:tcPr>
            <w:tcW w:w="2495" w:type="dxa"/>
          </w:tcPr>
          <w:p w14:paraId="35731DB9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4E3D455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391656A3">
        <w:trPr>
          <w:jc w:val="center"/>
        </w:trPr>
        <w:tc>
          <w:tcPr>
            <w:tcW w:w="2497" w:type="dxa"/>
            <w:vMerge w:val="continue"/>
          </w:tcPr>
          <w:p w14:paraId="3C98616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71F9C5C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305CB0F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DF39A74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Bit24</w:t>
            </w:r>
          </w:p>
        </w:tc>
        <w:tc>
          <w:tcPr>
            <w:tcW w:w="2495" w:type="dxa"/>
          </w:tcPr>
          <w:p w14:paraId="33AE3E0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301824B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97179E3">
        <w:trPr>
          <w:jc w:val="center"/>
        </w:trPr>
        <w:tc>
          <w:tcPr>
            <w:tcW w:w="2497" w:type="dxa"/>
            <w:vMerge w:val="continue"/>
          </w:tcPr>
          <w:p w14:paraId="4B56183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2DD4247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11F9363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F1C87E7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Bit25</w:t>
            </w:r>
          </w:p>
        </w:tc>
        <w:tc>
          <w:tcPr>
            <w:tcW w:w="2495" w:type="dxa"/>
          </w:tcPr>
          <w:p w14:paraId="7C55737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28C1001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B9B94DF">
        <w:trPr>
          <w:jc w:val="center"/>
        </w:trPr>
        <w:tc>
          <w:tcPr>
            <w:tcW w:w="2497" w:type="dxa"/>
            <w:vMerge w:val="continue"/>
          </w:tcPr>
          <w:p w14:paraId="7A4D5C2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6E06757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31F6E7A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54DFF8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Bit26</w:t>
            </w:r>
          </w:p>
        </w:tc>
        <w:tc>
          <w:tcPr>
            <w:tcW w:w="2495" w:type="dxa"/>
          </w:tcPr>
          <w:p w14:paraId="14A4E49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33A3D50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0F904C15">
        <w:trPr>
          <w:jc w:val="center"/>
        </w:trPr>
        <w:tc>
          <w:tcPr>
            <w:tcW w:w="2497" w:type="dxa"/>
            <w:vMerge w:val="continue"/>
          </w:tcPr>
          <w:p w14:paraId="16AA788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4826B0A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676BD08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EDBC8E6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Bit27</w:t>
            </w:r>
          </w:p>
        </w:tc>
        <w:tc>
          <w:tcPr>
            <w:tcW w:w="2495" w:type="dxa"/>
          </w:tcPr>
          <w:p w14:paraId="778AACB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4E89BE3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20B072EF">
        <w:trPr>
          <w:jc w:val="center"/>
        </w:trPr>
        <w:tc>
          <w:tcPr>
            <w:tcW w:w="2497" w:type="dxa"/>
            <w:vMerge w:val="continue"/>
          </w:tcPr>
          <w:p w14:paraId="531FD84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28AC781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238ABD1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8938909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Bit28</w:t>
            </w:r>
          </w:p>
        </w:tc>
        <w:tc>
          <w:tcPr>
            <w:tcW w:w="2495" w:type="dxa"/>
          </w:tcPr>
          <w:p w14:paraId="7B57987E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2C5CBD6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7937F51F">
        <w:trPr>
          <w:jc w:val="center"/>
        </w:trPr>
        <w:tc>
          <w:tcPr>
            <w:tcW w:w="2497" w:type="dxa"/>
            <w:vMerge w:val="continue"/>
          </w:tcPr>
          <w:p w14:paraId="6F43A77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221691DB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1B12C06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FA77394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Bit29</w:t>
            </w:r>
          </w:p>
        </w:tc>
        <w:tc>
          <w:tcPr>
            <w:tcW w:w="2495" w:type="dxa"/>
          </w:tcPr>
          <w:p w14:paraId="41E6C052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6C4429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1798694">
        <w:trPr>
          <w:jc w:val="center"/>
        </w:trPr>
        <w:tc>
          <w:tcPr>
            <w:tcW w:w="2497" w:type="dxa"/>
            <w:vMerge w:val="continue"/>
          </w:tcPr>
          <w:p w14:paraId="6BF14A2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4164D6E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746452C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863AE32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Bit30</w:t>
            </w:r>
          </w:p>
        </w:tc>
        <w:tc>
          <w:tcPr>
            <w:tcW w:w="2495" w:type="dxa"/>
          </w:tcPr>
          <w:p w14:paraId="3CC71A3D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E127F2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4B2F9286">
        <w:trPr>
          <w:jc w:val="center"/>
        </w:trPr>
        <w:tc>
          <w:tcPr>
            <w:tcW w:w="2497" w:type="dxa"/>
            <w:vMerge w:val="continue"/>
          </w:tcPr>
          <w:p w14:paraId="28E3F68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488" w:type="dxa"/>
            <w:vMerge w:val="continue"/>
          </w:tcPr>
          <w:p w14:paraId="3EFFE75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</w:p>
        </w:tc>
        <w:tc>
          <w:tcPr>
            <w:tcW w:w="2864" w:type="dxa"/>
          </w:tcPr>
          <w:p w14:paraId="4AF6415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F80F8D0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Bit31</w:t>
            </w:r>
          </w:p>
        </w:tc>
        <w:tc>
          <w:tcPr>
            <w:tcW w:w="2495" w:type="dxa"/>
          </w:tcPr>
          <w:p w14:paraId="594A974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6F792F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-</w:t>
            </w:r>
          </w:p>
        </w:tc>
      </w:tr>
      <w:tr w14:paraId="58047C98">
        <w:trPr>
          <w:jc w:val="center"/>
        </w:trPr>
        <w:tc>
          <w:tcPr>
            <w:tcW w:w="2497" w:type="dxa"/>
          </w:tcPr>
          <w:p w14:paraId="2EB8F62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204-205</w:t>
            </w:r>
          </w:p>
        </w:tc>
        <w:tc>
          <w:tcPr>
            <w:tcW w:w="2488" w:type="dxa"/>
          </w:tcPr>
          <w:p w14:paraId="3A96DCB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5F6B5D1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HydraulicUnit_OilTemperature</w:t>
            </w:r>
          </w:p>
        </w:tc>
        <w:tc>
          <w:tcPr>
            <w:tcW w:w="2499" w:type="dxa"/>
          </w:tcPr>
          <w:p w14:paraId="233AE8F0">
            <w:pPr>
              <w:spacing w:after="0" w:line="240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36D9F990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28DF0D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液压站_油液温度</w:t>
            </w:r>
          </w:p>
        </w:tc>
      </w:tr>
      <w:tr w14:paraId="01372B48">
        <w:trPr>
          <w:jc w:val="center"/>
        </w:trPr>
        <w:tc>
          <w:tcPr>
            <w:tcW w:w="2497" w:type="dxa"/>
          </w:tcPr>
          <w:p w14:paraId="5CD2BF0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206-207</w:t>
            </w:r>
          </w:p>
        </w:tc>
        <w:tc>
          <w:tcPr>
            <w:tcW w:w="2488" w:type="dxa"/>
          </w:tcPr>
          <w:p w14:paraId="3D95C87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2654475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HydraulicUnit_OilLevel</w:t>
            </w:r>
          </w:p>
        </w:tc>
        <w:tc>
          <w:tcPr>
            <w:tcW w:w="2499" w:type="dxa"/>
          </w:tcPr>
          <w:p w14:paraId="2A628BD5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11422156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4B5D304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液压站_油液液位</w:t>
            </w:r>
          </w:p>
        </w:tc>
      </w:tr>
      <w:tr w14:paraId="61020842">
        <w:trPr>
          <w:jc w:val="center"/>
        </w:trPr>
        <w:tc>
          <w:tcPr>
            <w:tcW w:w="2497" w:type="dxa"/>
          </w:tcPr>
          <w:p w14:paraId="0A1E808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208-209</w:t>
            </w:r>
          </w:p>
        </w:tc>
        <w:tc>
          <w:tcPr>
            <w:tcW w:w="2488" w:type="dxa"/>
          </w:tcPr>
          <w:p w14:paraId="0983C4D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7599D02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Pressure_32_01</w:t>
            </w:r>
          </w:p>
        </w:tc>
        <w:tc>
          <w:tcPr>
            <w:tcW w:w="2499" w:type="dxa"/>
          </w:tcPr>
          <w:p w14:paraId="70A28B42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44E7CAC3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EC5F36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压力32.01</w:t>
            </w:r>
          </w:p>
        </w:tc>
      </w:tr>
      <w:tr w14:paraId="3AF476E1">
        <w:trPr>
          <w:jc w:val="center"/>
        </w:trPr>
        <w:tc>
          <w:tcPr>
            <w:tcW w:w="2497" w:type="dxa"/>
          </w:tcPr>
          <w:p w14:paraId="6F35745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210-211</w:t>
            </w:r>
          </w:p>
        </w:tc>
        <w:tc>
          <w:tcPr>
            <w:tcW w:w="2488" w:type="dxa"/>
          </w:tcPr>
          <w:p w14:paraId="4660E4F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03773D1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Pressure_32_0</w:t>
            </w: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  <w:tc>
          <w:tcPr>
            <w:tcW w:w="2499" w:type="dxa"/>
          </w:tcPr>
          <w:p w14:paraId="655CA6F3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1AC8FB5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6AAD00C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压力32.0</w:t>
            </w:r>
            <w:r>
              <w:rPr>
                <w:rFonts w:hint="eastAsia"/>
                <w:sz w:val="18"/>
                <w:highlight w:val="none"/>
                <w:lang w:eastAsia="zh-CN"/>
              </w:rPr>
              <w:t>2</w:t>
            </w:r>
          </w:p>
        </w:tc>
      </w:tr>
      <w:tr w14:paraId="1496F623">
        <w:trPr>
          <w:jc w:val="center"/>
        </w:trPr>
        <w:tc>
          <w:tcPr>
            <w:tcW w:w="2497" w:type="dxa"/>
          </w:tcPr>
          <w:p w14:paraId="291F385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212-213</w:t>
            </w:r>
          </w:p>
        </w:tc>
        <w:tc>
          <w:tcPr>
            <w:tcW w:w="2488" w:type="dxa"/>
          </w:tcPr>
          <w:p w14:paraId="6017703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31DE976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Pressure_32_0</w:t>
            </w:r>
            <w:r>
              <w:rPr>
                <w:rFonts w:hint="eastAsia"/>
                <w:sz w:val="18"/>
                <w:highlight w:val="none"/>
                <w:lang w:eastAsia="zh-CN"/>
              </w:rPr>
              <w:t>3</w:t>
            </w:r>
          </w:p>
        </w:tc>
        <w:tc>
          <w:tcPr>
            <w:tcW w:w="2499" w:type="dxa"/>
          </w:tcPr>
          <w:p w14:paraId="1E05C422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7F6A4F95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611D09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压力32.0</w:t>
            </w:r>
            <w:r>
              <w:rPr>
                <w:rFonts w:hint="eastAsia"/>
                <w:sz w:val="18"/>
                <w:highlight w:val="none"/>
                <w:lang w:eastAsia="zh-CN"/>
              </w:rPr>
              <w:t>3</w:t>
            </w:r>
          </w:p>
        </w:tc>
      </w:tr>
      <w:tr w14:paraId="7EDB74EE">
        <w:trPr>
          <w:jc w:val="center"/>
        </w:trPr>
        <w:tc>
          <w:tcPr>
            <w:tcW w:w="2497" w:type="dxa"/>
          </w:tcPr>
          <w:p w14:paraId="51A5AD7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214-215</w:t>
            </w:r>
          </w:p>
        </w:tc>
        <w:tc>
          <w:tcPr>
            <w:tcW w:w="2488" w:type="dxa"/>
          </w:tcPr>
          <w:p w14:paraId="3213D2A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180BC367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Pressure_32_0</w:t>
            </w: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499" w:type="dxa"/>
          </w:tcPr>
          <w:p w14:paraId="11E56157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1E6D188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659FEA8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压力32.0</w:t>
            </w: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</w:tr>
      <w:tr w14:paraId="0841DC01">
        <w:trPr>
          <w:jc w:val="center"/>
        </w:trPr>
        <w:tc>
          <w:tcPr>
            <w:tcW w:w="2497" w:type="dxa"/>
          </w:tcPr>
          <w:p w14:paraId="134043D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216-217</w:t>
            </w:r>
          </w:p>
        </w:tc>
        <w:tc>
          <w:tcPr>
            <w:tcW w:w="2488" w:type="dxa"/>
          </w:tcPr>
          <w:p w14:paraId="11816A9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59D966C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Pressure_25_01</w:t>
            </w:r>
          </w:p>
        </w:tc>
        <w:tc>
          <w:tcPr>
            <w:tcW w:w="2499" w:type="dxa"/>
          </w:tcPr>
          <w:p w14:paraId="6A4500C7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5DAA26EC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4D78CD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压力25.01</w:t>
            </w:r>
          </w:p>
        </w:tc>
      </w:tr>
      <w:tr w14:paraId="7151D911">
        <w:trPr>
          <w:jc w:val="center"/>
        </w:trPr>
        <w:tc>
          <w:tcPr>
            <w:tcW w:w="2497" w:type="dxa"/>
          </w:tcPr>
          <w:p w14:paraId="7CF4985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218-219</w:t>
            </w:r>
          </w:p>
        </w:tc>
        <w:tc>
          <w:tcPr>
            <w:tcW w:w="2488" w:type="dxa"/>
          </w:tcPr>
          <w:p w14:paraId="232CC9E0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6149D96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Pressure_2</w:t>
            </w:r>
            <w:r>
              <w:rPr>
                <w:rFonts w:hint="eastAsia"/>
                <w:sz w:val="18"/>
                <w:highlight w:val="none"/>
                <w:lang w:eastAsia="zh-CN"/>
              </w:rPr>
              <w:t>6</w:t>
            </w:r>
            <w:r>
              <w:rPr>
                <w:sz w:val="18"/>
                <w:highlight w:val="none"/>
                <w:lang w:eastAsia="zh-CN"/>
              </w:rPr>
              <w:t>_01</w:t>
            </w:r>
          </w:p>
        </w:tc>
        <w:tc>
          <w:tcPr>
            <w:tcW w:w="2499" w:type="dxa"/>
          </w:tcPr>
          <w:p w14:paraId="40E1D0C8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06FCAEA7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230E8D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压力2</w:t>
            </w:r>
            <w:r>
              <w:rPr>
                <w:rFonts w:hint="eastAsia"/>
                <w:sz w:val="18"/>
                <w:highlight w:val="none"/>
                <w:lang w:eastAsia="zh-CN"/>
              </w:rPr>
              <w:t>6</w:t>
            </w:r>
            <w:r>
              <w:rPr>
                <w:sz w:val="18"/>
                <w:highlight w:val="none"/>
                <w:lang w:eastAsia="zh-CN"/>
              </w:rPr>
              <w:t>.01</w:t>
            </w:r>
          </w:p>
        </w:tc>
      </w:tr>
      <w:tr w14:paraId="7A95CBA4">
        <w:trPr>
          <w:jc w:val="center"/>
        </w:trPr>
        <w:tc>
          <w:tcPr>
            <w:tcW w:w="2497" w:type="dxa"/>
          </w:tcPr>
          <w:p w14:paraId="093D525F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220-221</w:t>
            </w:r>
          </w:p>
        </w:tc>
        <w:tc>
          <w:tcPr>
            <w:tcW w:w="2488" w:type="dxa"/>
          </w:tcPr>
          <w:p w14:paraId="7C087B6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52398AA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Pressure_2</w:t>
            </w:r>
            <w:r>
              <w:rPr>
                <w:rFonts w:hint="eastAsia"/>
                <w:sz w:val="18"/>
                <w:highlight w:val="none"/>
                <w:lang w:eastAsia="zh-CN"/>
              </w:rPr>
              <w:t>7</w:t>
            </w:r>
            <w:r>
              <w:rPr>
                <w:sz w:val="18"/>
                <w:highlight w:val="none"/>
                <w:lang w:eastAsia="zh-CN"/>
              </w:rPr>
              <w:t>_01</w:t>
            </w:r>
          </w:p>
        </w:tc>
        <w:tc>
          <w:tcPr>
            <w:tcW w:w="2499" w:type="dxa"/>
          </w:tcPr>
          <w:p w14:paraId="67B64A54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6BEC0AD4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51C370E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压力2</w:t>
            </w:r>
            <w:r>
              <w:rPr>
                <w:rFonts w:hint="eastAsia"/>
                <w:sz w:val="18"/>
                <w:highlight w:val="none"/>
                <w:lang w:eastAsia="zh-CN"/>
              </w:rPr>
              <w:t>7</w:t>
            </w:r>
            <w:r>
              <w:rPr>
                <w:sz w:val="18"/>
                <w:highlight w:val="none"/>
                <w:lang w:eastAsia="zh-CN"/>
              </w:rPr>
              <w:t>.01</w:t>
            </w:r>
          </w:p>
        </w:tc>
      </w:tr>
      <w:tr w14:paraId="33796050">
        <w:trPr>
          <w:jc w:val="center"/>
        </w:trPr>
        <w:tc>
          <w:tcPr>
            <w:tcW w:w="2497" w:type="dxa"/>
          </w:tcPr>
          <w:p w14:paraId="6EDF1EF9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222-223</w:t>
            </w:r>
          </w:p>
        </w:tc>
        <w:tc>
          <w:tcPr>
            <w:tcW w:w="2488" w:type="dxa"/>
          </w:tcPr>
          <w:p w14:paraId="25FA8E5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7503B80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SMP_Pressure_Feedback</w:t>
            </w:r>
          </w:p>
        </w:tc>
        <w:tc>
          <w:tcPr>
            <w:tcW w:w="2499" w:type="dxa"/>
          </w:tcPr>
          <w:p w14:paraId="65F1ABA1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71E0F141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F83C6C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伺服泵_压力反馈</w:t>
            </w:r>
          </w:p>
        </w:tc>
      </w:tr>
      <w:tr w14:paraId="072B613C">
        <w:trPr>
          <w:jc w:val="center"/>
        </w:trPr>
        <w:tc>
          <w:tcPr>
            <w:tcW w:w="2497" w:type="dxa"/>
          </w:tcPr>
          <w:p w14:paraId="78CFF285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224-225</w:t>
            </w:r>
          </w:p>
        </w:tc>
        <w:tc>
          <w:tcPr>
            <w:tcW w:w="2488" w:type="dxa"/>
          </w:tcPr>
          <w:p w14:paraId="5F2124EA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7C3860B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SMP_RPM_Feedback</w:t>
            </w:r>
          </w:p>
        </w:tc>
        <w:tc>
          <w:tcPr>
            <w:tcW w:w="2499" w:type="dxa"/>
          </w:tcPr>
          <w:p w14:paraId="01CA986C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3DC62066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57D37494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伺服泵_转速反馈</w:t>
            </w:r>
          </w:p>
        </w:tc>
      </w:tr>
      <w:tr w14:paraId="0F79CEED">
        <w:trPr>
          <w:jc w:val="center"/>
        </w:trPr>
        <w:tc>
          <w:tcPr>
            <w:tcW w:w="2497" w:type="dxa"/>
          </w:tcPr>
          <w:p w14:paraId="05E4361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226-227</w:t>
            </w:r>
          </w:p>
        </w:tc>
        <w:tc>
          <w:tcPr>
            <w:tcW w:w="2488" w:type="dxa"/>
          </w:tcPr>
          <w:p w14:paraId="3C3DB68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16440DC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SMP_Flow_Feedback</w:t>
            </w:r>
          </w:p>
        </w:tc>
        <w:tc>
          <w:tcPr>
            <w:tcW w:w="2499" w:type="dxa"/>
          </w:tcPr>
          <w:p w14:paraId="07DD3678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5DC867A9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0BDF146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伺服泵_流量反馈</w:t>
            </w:r>
          </w:p>
        </w:tc>
      </w:tr>
      <w:tr w14:paraId="26E08F25">
        <w:trPr>
          <w:jc w:val="center"/>
        </w:trPr>
        <w:tc>
          <w:tcPr>
            <w:tcW w:w="2497" w:type="dxa"/>
          </w:tcPr>
          <w:p w14:paraId="4ADE016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228-229</w:t>
            </w:r>
          </w:p>
        </w:tc>
        <w:tc>
          <w:tcPr>
            <w:tcW w:w="2488" w:type="dxa"/>
          </w:tcPr>
          <w:p w14:paraId="6C90D4FC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07B09483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Water_CylinderPos</w:t>
            </w:r>
          </w:p>
        </w:tc>
        <w:tc>
          <w:tcPr>
            <w:tcW w:w="2499" w:type="dxa"/>
          </w:tcPr>
          <w:p w14:paraId="2827F0C8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3277EB88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1A6A5F56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水路缸体位移</w:t>
            </w:r>
          </w:p>
        </w:tc>
      </w:tr>
      <w:tr w14:paraId="24EBFBDF">
        <w:trPr>
          <w:jc w:val="center"/>
        </w:trPr>
        <w:tc>
          <w:tcPr>
            <w:tcW w:w="2497" w:type="dxa"/>
          </w:tcPr>
          <w:p w14:paraId="0684C902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230-231</w:t>
            </w:r>
          </w:p>
        </w:tc>
        <w:tc>
          <w:tcPr>
            <w:tcW w:w="2488" w:type="dxa"/>
          </w:tcPr>
          <w:p w14:paraId="026BC7D8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rFonts w:hint="eastAsia"/>
                <w:sz w:val="18"/>
                <w:highlight w:val="none"/>
                <w:lang w:eastAsia="zh-CN"/>
              </w:rPr>
              <w:t>4</w:t>
            </w:r>
          </w:p>
        </w:tc>
        <w:tc>
          <w:tcPr>
            <w:tcW w:w="2864" w:type="dxa"/>
          </w:tcPr>
          <w:p w14:paraId="6257BFE1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Oil_CylinderPos</w:t>
            </w:r>
          </w:p>
        </w:tc>
        <w:tc>
          <w:tcPr>
            <w:tcW w:w="2499" w:type="dxa"/>
          </w:tcPr>
          <w:p w14:paraId="7A74E25A">
            <w:pPr>
              <w:spacing w:after="0" w:line="240" w:lineRule="auto"/>
              <w:rPr>
                <w:rFonts w:hint="eastAsia"/>
                <w:sz w:val="18"/>
                <w:highlight w:val="none"/>
              </w:rPr>
            </w:pPr>
            <w:r>
              <w:rPr>
                <w:sz w:val="18"/>
                <w:highlight w:val="none"/>
              </w:rPr>
              <w:t>FLOAT32</w:t>
            </w:r>
            <w:r>
              <w:rPr>
                <w:rFonts w:hint="eastAsia"/>
                <w:sz w:val="18"/>
                <w:highlight w:val="none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479BC9AB">
            <w:pPr>
              <w:spacing w:after="0" w:line="240" w:lineRule="auto"/>
              <w:rPr>
                <w:rFonts w:hint="eastAsia"/>
                <w:highlight w:val="none"/>
              </w:rPr>
            </w:pPr>
          </w:p>
        </w:tc>
        <w:tc>
          <w:tcPr>
            <w:tcW w:w="2511" w:type="dxa"/>
          </w:tcPr>
          <w:p w14:paraId="7592A72D">
            <w:pPr>
              <w:spacing w:after="0" w:line="240" w:lineRule="auto"/>
              <w:rPr>
                <w:rFonts w:hint="eastAsia"/>
                <w:sz w:val="18"/>
                <w:highlight w:val="none"/>
                <w:lang w:eastAsia="zh-CN"/>
              </w:rPr>
            </w:pPr>
            <w:r>
              <w:rPr>
                <w:sz w:val="18"/>
                <w:highlight w:val="none"/>
                <w:lang w:eastAsia="zh-CN"/>
              </w:rPr>
              <w:t>油路缸体位移</w:t>
            </w:r>
          </w:p>
        </w:tc>
      </w:tr>
      <w:tr w14:paraId="1317BF92">
        <w:trPr>
          <w:jc w:val="center"/>
        </w:trPr>
        <w:tc>
          <w:tcPr>
            <w:tcW w:w="2497" w:type="dxa"/>
          </w:tcPr>
          <w:p w14:paraId="789B7451">
            <w:pPr>
              <w:spacing w:after="0" w:line="240" w:lineRule="auto"/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232-233</w:t>
            </w:r>
          </w:p>
        </w:tc>
        <w:tc>
          <w:tcPr>
            <w:tcW w:w="2488" w:type="dxa"/>
          </w:tcPr>
          <w:p w14:paraId="2CD14CB3">
            <w:pPr>
              <w:spacing w:after="0" w:line="240" w:lineRule="auto"/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4</w:t>
            </w:r>
          </w:p>
        </w:tc>
        <w:tc>
          <w:tcPr>
            <w:tcW w:w="2864" w:type="dxa"/>
          </w:tcPr>
          <w:p w14:paraId="606B5A77">
            <w:pPr>
              <w:spacing w:after="0" w:line="240" w:lineRule="auto"/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5550D9F">
            <w:pPr>
              <w:spacing w:after="0" w:line="240" w:lineRule="auto"/>
              <w:rPr>
                <w:rFonts w:hint="eastAsia"/>
                <w:sz w:val="18"/>
                <w:highlight w:val="green"/>
              </w:rPr>
            </w:pPr>
            <w:r>
              <w:rPr>
                <w:sz w:val="18"/>
              </w:rPr>
              <w:t>FLOAT32</w:t>
            </w:r>
            <w:r>
              <w:rPr>
                <w:rFonts w:hint="eastAsia"/>
                <w:sz w:val="18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409DDAF4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511" w:type="dxa"/>
          </w:tcPr>
          <w:p w14:paraId="2640451D">
            <w:pPr>
              <w:spacing w:after="0" w:line="240" w:lineRule="auto"/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-</w:t>
            </w:r>
          </w:p>
        </w:tc>
      </w:tr>
      <w:tr w14:paraId="5A2FD338">
        <w:trPr>
          <w:jc w:val="center"/>
        </w:trPr>
        <w:tc>
          <w:tcPr>
            <w:tcW w:w="2497" w:type="dxa"/>
          </w:tcPr>
          <w:p w14:paraId="14A0D7DD">
            <w:pPr>
              <w:spacing w:after="0" w:line="240" w:lineRule="auto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234-235</w:t>
            </w:r>
          </w:p>
        </w:tc>
        <w:tc>
          <w:tcPr>
            <w:tcW w:w="2488" w:type="dxa"/>
          </w:tcPr>
          <w:p w14:paraId="043A589A">
            <w:pPr>
              <w:spacing w:after="0" w:line="240" w:lineRule="auto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4</w:t>
            </w:r>
          </w:p>
        </w:tc>
        <w:tc>
          <w:tcPr>
            <w:tcW w:w="2864" w:type="dxa"/>
          </w:tcPr>
          <w:p w14:paraId="73879385">
            <w:pPr>
              <w:spacing w:after="0" w:line="240" w:lineRule="auto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DBE3428">
            <w:pPr>
              <w:spacing w:after="0" w:line="240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FLOAT32</w:t>
            </w:r>
            <w:r>
              <w:rPr>
                <w:rFonts w:hint="eastAsia"/>
                <w:sz w:val="18"/>
                <w:lang w:eastAsia="zh-CN"/>
              </w:rPr>
              <w:t xml:space="preserve">  (REAL)</w:t>
            </w:r>
          </w:p>
        </w:tc>
        <w:tc>
          <w:tcPr>
            <w:tcW w:w="2495" w:type="dxa"/>
          </w:tcPr>
          <w:p w14:paraId="376403EE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511" w:type="dxa"/>
          </w:tcPr>
          <w:p w14:paraId="4EA1594B">
            <w:pPr>
              <w:spacing w:after="0" w:line="240" w:lineRule="auto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-</w:t>
            </w:r>
          </w:p>
        </w:tc>
      </w:tr>
      <w:tr w14:paraId="066D0F45">
        <w:trPr>
          <w:jc w:val="center"/>
        </w:trPr>
        <w:tc>
          <w:tcPr>
            <w:tcW w:w="2497" w:type="dxa"/>
          </w:tcPr>
          <w:p w14:paraId="5B951B70">
            <w:pPr>
              <w:spacing w:after="0" w:line="240" w:lineRule="auto"/>
            </w:pPr>
            <w:r>
              <w:t>236-237</w:t>
            </w:r>
          </w:p>
        </w:tc>
        <w:tc>
          <w:tcPr>
            <w:tcW w:w="2488" w:type="dxa"/>
          </w:tcPr>
          <w:p w14:paraId="6D482F07">
            <w:pPr>
              <w:spacing w:after="0" w:line="240" w:lineRule="auto"/>
            </w:pPr>
            <w:r>
              <w:t>4</w:t>
            </w:r>
          </w:p>
        </w:tc>
        <w:tc>
          <w:tcPr>
            <w:tcW w:w="2864" w:type="dxa"/>
          </w:tcPr>
          <w:p w14:paraId="4588D832">
            <w:pPr>
              <w:spacing w:after="0" w:line="240" w:lineRule="auto"/>
            </w:pPr>
            <w:r>
              <w:t>PP_Water_BurstResult</w:t>
            </w:r>
          </w:p>
        </w:tc>
        <w:tc>
          <w:tcPr>
            <w:tcW w:w="2499" w:type="dxa"/>
          </w:tcPr>
          <w:p w14:paraId="63E5DC0B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7A89796F">
            <w:pPr>
              <w:spacing w:after="0" w:line="240" w:lineRule="auto"/>
            </w:pPr>
            <w:r>
              <w:t>MPa</w:t>
            </w:r>
          </w:p>
        </w:tc>
        <w:tc>
          <w:tcPr>
            <w:tcW w:w="2511" w:type="dxa"/>
          </w:tcPr>
          <w:p w14:paraId="767CA1B8">
            <w:pPr>
              <w:spacing w:after="0" w:line="240" w:lineRule="auto"/>
            </w:pPr>
            <w:r>
              <w:t>★ 水路爆破压力记录（0 表示尚未爆破）</w:t>
            </w:r>
          </w:p>
        </w:tc>
      </w:tr>
      <w:tr w14:paraId="3EF633BC">
        <w:trPr>
          <w:jc w:val="center"/>
        </w:trPr>
        <w:tc>
          <w:tcPr>
            <w:tcW w:w="2497" w:type="dxa"/>
            <w:shd w:val="clear" w:color="auto" w:fill="9BBB59" w:themeFill="accent3"/>
          </w:tcPr>
          <w:p w14:paraId="262D86B7">
            <w:pPr>
              <w:spacing w:after="0" w:line="240" w:lineRule="auto"/>
            </w:pPr>
            <w:r>
              <w:t>238-239</w:t>
            </w:r>
          </w:p>
        </w:tc>
        <w:tc>
          <w:tcPr>
            <w:tcW w:w="2488" w:type="dxa"/>
            <w:shd w:val="clear" w:color="auto" w:fill="9BBB59" w:themeFill="accent3"/>
          </w:tcPr>
          <w:p w14:paraId="0440B089">
            <w:pPr>
              <w:spacing w:after="0" w:line="240" w:lineRule="auto"/>
            </w:pPr>
            <w:r>
              <w:t>4</w:t>
            </w:r>
          </w:p>
        </w:tc>
        <w:tc>
          <w:tcPr>
            <w:tcW w:w="2864" w:type="dxa"/>
            <w:shd w:val="clear" w:color="auto" w:fill="9BBB59" w:themeFill="accent3"/>
          </w:tcPr>
          <w:p w14:paraId="1E255677">
            <w:pPr>
              <w:spacing w:after="0" w:line="240" w:lineRule="auto"/>
            </w:pPr>
            <w:r>
              <w:t>PP_Water_BurstPhase</w:t>
            </w:r>
          </w:p>
        </w:tc>
        <w:tc>
          <w:tcPr>
            <w:tcW w:w="2499" w:type="dxa"/>
            <w:shd w:val="clear" w:color="auto" w:fill="9BBB59" w:themeFill="accent3"/>
          </w:tcPr>
          <w:p w14:paraId="1F19E5C4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  <w:shd w:val="clear" w:color="auto" w:fill="9BBB59" w:themeFill="accent3"/>
          </w:tcPr>
          <w:p w14:paraId="0291ADFC">
            <w:pPr>
              <w:spacing w:after="0" w:line="240" w:lineRule="auto"/>
            </w:pPr>
            <w:r>
              <w:t>-</w:t>
            </w:r>
          </w:p>
        </w:tc>
        <w:tc>
          <w:tcPr>
            <w:tcW w:w="2511" w:type="dxa"/>
            <w:shd w:val="clear" w:color="auto" w:fill="9BBB59" w:themeFill="accent3"/>
          </w:tcPr>
          <w:p w14:paraId="47DB0A99">
            <w:pPr>
              <w:spacing w:after="0" w:line="240" w:lineRule="auto"/>
            </w:pPr>
            <w:r>
              <w:t>★ 水路爆破相位 5=待机 0=升压 1=保压 2=续升 3=已爆破 4=到上限未爆破</w:t>
            </w:r>
          </w:p>
        </w:tc>
      </w:tr>
      <w:tr w14:paraId="754B23D5">
        <w:trPr>
          <w:jc w:val="center"/>
        </w:trPr>
        <w:tc>
          <w:tcPr>
            <w:tcW w:w="2497" w:type="dxa"/>
          </w:tcPr>
          <w:p w14:paraId="08D2A7D0">
            <w:pPr>
              <w:spacing w:after="0" w:line="240" w:lineRule="auto"/>
            </w:pPr>
            <w:r>
              <w:t>240-241</w:t>
            </w:r>
          </w:p>
        </w:tc>
        <w:tc>
          <w:tcPr>
            <w:tcW w:w="2488" w:type="dxa"/>
          </w:tcPr>
          <w:p w14:paraId="793F3345">
            <w:pPr>
              <w:spacing w:after="0" w:line="240" w:lineRule="auto"/>
            </w:pPr>
            <w:r>
              <w:t>4</w:t>
            </w:r>
          </w:p>
        </w:tc>
        <w:tc>
          <w:tcPr>
            <w:tcW w:w="2864" w:type="dxa"/>
          </w:tcPr>
          <w:p w14:paraId="487077DB">
            <w:pPr>
              <w:spacing w:after="0" w:line="240" w:lineRule="auto"/>
            </w:pPr>
            <w:r>
              <w:t>PP_Oil_BurstResult</w:t>
            </w:r>
          </w:p>
        </w:tc>
        <w:tc>
          <w:tcPr>
            <w:tcW w:w="2499" w:type="dxa"/>
          </w:tcPr>
          <w:p w14:paraId="3AC0CA26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</w:tcPr>
          <w:p w14:paraId="65327C56">
            <w:pPr>
              <w:spacing w:after="0" w:line="240" w:lineRule="auto"/>
            </w:pPr>
            <w:r>
              <w:t>MPa</w:t>
            </w:r>
          </w:p>
        </w:tc>
        <w:tc>
          <w:tcPr>
            <w:tcW w:w="2511" w:type="dxa"/>
          </w:tcPr>
          <w:p w14:paraId="78908DF9">
            <w:pPr>
              <w:spacing w:after="0" w:line="240" w:lineRule="auto"/>
            </w:pPr>
            <w:r>
              <w:t>★ 油路爆破压力记录（0 表示尚未爆破）</w:t>
            </w:r>
          </w:p>
        </w:tc>
      </w:tr>
      <w:tr w14:paraId="5682762B">
        <w:trPr>
          <w:jc w:val="center"/>
        </w:trPr>
        <w:tc>
          <w:tcPr>
            <w:tcW w:w="2497" w:type="dxa"/>
            <w:shd w:val="clear" w:color="auto" w:fill="9BBB59" w:themeFill="accent3"/>
          </w:tcPr>
          <w:p w14:paraId="6BAF087D">
            <w:pPr>
              <w:spacing w:after="0" w:line="240" w:lineRule="auto"/>
            </w:pPr>
            <w:r>
              <w:t>242-243</w:t>
            </w:r>
          </w:p>
        </w:tc>
        <w:tc>
          <w:tcPr>
            <w:tcW w:w="2488" w:type="dxa"/>
            <w:shd w:val="clear" w:color="auto" w:fill="9BBB59" w:themeFill="accent3"/>
          </w:tcPr>
          <w:p w14:paraId="48DAC190">
            <w:pPr>
              <w:spacing w:after="0" w:line="240" w:lineRule="auto"/>
            </w:pPr>
            <w:r>
              <w:t>4</w:t>
            </w:r>
          </w:p>
        </w:tc>
        <w:tc>
          <w:tcPr>
            <w:tcW w:w="2864" w:type="dxa"/>
            <w:shd w:val="clear" w:color="auto" w:fill="9BBB59" w:themeFill="accent3"/>
          </w:tcPr>
          <w:p w14:paraId="6C2E6081">
            <w:pPr>
              <w:spacing w:after="0" w:line="240" w:lineRule="auto"/>
            </w:pPr>
            <w:r>
              <w:t>PP_Oil_BurstPhase</w:t>
            </w:r>
          </w:p>
        </w:tc>
        <w:tc>
          <w:tcPr>
            <w:tcW w:w="2499" w:type="dxa"/>
            <w:shd w:val="clear" w:color="auto" w:fill="9BBB59" w:themeFill="accent3"/>
          </w:tcPr>
          <w:p w14:paraId="73CCD92A">
            <w:pPr>
              <w:spacing w:after="0" w:line="240" w:lineRule="auto"/>
            </w:pPr>
            <w:r>
              <w:t>FLOAT32</w:t>
            </w:r>
          </w:p>
        </w:tc>
        <w:tc>
          <w:tcPr>
            <w:tcW w:w="2495" w:type="dxa"/>
            <w:shd w:val="clear" w:color="auto" w:fill="9BBB59" w:themeFill="accent3"/>
          </w:tcPr>
          <w:p w14:paraId="48BA212A">
            <w:pPr>
              <w:spacing w:after="0" w:line="240" w:lineRule="auto"/>
            </w:pPr>
            <w:r>
              <w:t>-</w:t>
            </w:r>
            <w:bookmarkStart w:id="1" w:name="_GoBack"/>
            <w:bookmarkEnd w:id="1"/>
          </w:p>
        </w:tc>
        <w:tc>
          <w:tcPr>
            <w:tcW w:w="2511" w:type="dxa"/>
            <w:shd w:val="clear" w:color="auto" w:fill="9BBB59" w:themeFill="accent3"/>
          </w:tcPr>
          <w:p w14:paraId="5CB9F2B1">
            <w:pPr>
              <w:spacing w:after="0" w:line="240" w:lineRule="auto"/>
            </w:pPr>
            <w:r>
              <w:t>★ 油路爆破相位 5=待机 0=升压 1=保压 2=续升 3=已爆破 4=到上限未爆破</w:t>
            </w:r>
          </w:p>
        </w:tc>
      </w:tr>
    </w:tbl>
    <w:p w14:paraId="48398D1E">
      <w:pPr>
        <w:rPr>
          <w:rFonts w:hint="eastAsia"/>
        </w:rPr>
      </w:pPr>
    </w:p>
    <w:sectPr>
      <w:pgSz w:w="16838" w:h="11906"/>
      <w:pgMar w:top="1134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华文宋体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华文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ＭＳ ゴシック">
    <w:altName w:val="华文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华文宋体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华文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0D6"/>
    <w:rsid w:val="00034616"/>
    <w:rsid w:val="000521CB"/>
    <w:rsid w:val="0006063C"/>
    <w:rsid w:val="00094E41"/>
    <w:rsid w:val="000E26BB"/>
    <w:rsid w:val="00120E3E"/>
    <w:rsid w:val="00126241"/>
    <w:rsid w:val="00130E2E"/>
    <w:rsid w:val="00135022"/>
    <w:rsid w:val="0014627A"/>
    <w:rsid w:val="0015074B"/>
    <w:rsid w:val="001B6291"/>
    <w:rsid w:val="001E13DF"/>
    <w:rsid w:val="001F2FC4"/>
    <w:rsid w:val="001F4BE7"/>
    <w:rsid w:val="00221B31"/>
    <w:rsid w:val="00260481"/>
    <w:rsid w:val="0029173F"/>
    <w:rsid w:val="0029639D"/>
    <w:rsid w:val="002B0D98"/>
    <w:rsid w:val="00324FC6"/>
    <w:rsid w:val="00326F90"/>
    <w:rsid w:val="003B6F81"/>
    <w:rsid w:val="003C3619"/>
    <w:rsid w:val="003C3E7A"/>
    <w:rsid w:val="003F71F5"/>
    <w:rsid w:val="004058EF"/>
    <w:rsid w:val="00416428"/>
    <w:rsid w:val="00431BFF"/>
    <w:rsid w:val="0043667C"/>
    <w:rsid w:val="0043797A"/>
    <w:rsid w:val="0046240B"/>
    <w:rsid w:val="00481270"/>
    <w:rsid w:val="004C1B1A"/>
    <w:rsid w:val="004E77D9"/>
    <w:rsid w:val="005003C0"/>
    <w:rsid w:val="0051232D"/>
    <w:rsid w:val="005279F1"/>
    <w:rsid w:val="005453C6"/>
    <w:rsid w:val="00567F07"/>
    <w:rsid w:val="00580D2E"/>
    <w:rsid w:val="00587B6A"/>
    <w:rsid w:val="00591018"/>
    <w:rsid w:val="00600CF2"/>
    <w:rsid w:val="006B1BFC"/>
    <w:rsid w:val="007143EE"/>
    <w:rsid w:val="007205CC"/>
    <w:rsid w:val="00736AAE"/>
    <w:rsid w:val="00757B74"/>
    <w:rsid w:val="00770E20"/>
    <w:rsid w:val="00773D57"/>
    <w:rsid w:val="007935AF"/>
    <w:rsid w:val="007B1EFF"/>
    <w:rsid w:val="007C5E42"/>
    <w:rsid w:val="007D21B1"/>
    <w:rsid w:val="008112A9"/>
    <w:rsid w:val="00827CF5"/>
    <w:rsid w:val="008B06BD"/>
    <w:rsid w:val="008B4AB9"/>
    <w:rsid w:val="008B7E1F"/>
    <w:rsid w:val="008E1130"/>
    <w:rsid w:val="009266A8"/>
    <w:rsid w:val="00985B4A"/>
    <w:rsid w:val="00994FCB"/>
    <w:rsid w:val="009B5070"/>
    <w:rsid w:val="00A20299"/>
    <w:rsid w:val="00A60855"/>
    <w:rsid w:val="00A67572"/>
    <w:rsid w:val="00A72DA9"/>
    <w:rsid w:val="00A80E3B"/>
    <w:rsid w:val="00AA1D8D"/>
    <w:rsid w:val="00AA3E71"/>
    <w:rsid w:val="00AA43B7"/>
    <w:rsid w:val="00AD3F35"/>
    <w:rsid w:val="00AE1025"/>
    <w:rsid w:val="00B20003"/>
    <w:rsid w:val="00B32140"/>
    <w:rsid w:val="00B47730"/>
    <w:rsid w:val="00B647E8"/>
    <w:rsid w:val="00B866CB"/>
    <w:rsid w:val="00BB1031"/>
    <w:rsid w:val="00C03441"/>
    <w:rsid w:val="00C13DCC"/>
    <w:rsid w:val="00C41102"/>
    <w:rsid w:val="00C517E0"/>
    <w:rsid w:val="00C56A37"/>
    <w:rsid w:val="00CB0664"/>
    <w:rsid w:val="00CB5BDA"/>
    <w:rsid w:val="00CC3EDB"/>
    <w:rsid w:val="00CE6F4C"/>
    <w:rsid w:val="00D16F93"/>
    <w:rsid w:val="00D361D9"/>
    <w:rsid w:val="00D46EAE"/>
    <w:rsid w:val="00D4738F"/>
    <w:rsid w:val="00D96A72"/>
    <w:rsid w:val="00D97F8F"/>
    <w:rsid w:val="00DD1040"/>
    <w:rsid w:val="00DD6BAA"/>
    <w:rsid w:val="00DF1FB9"/>
    <w:rsid w:val="00E14051"/>
    <w:rsid w:val="00E30CCC"/>
    <w:rsid w:val="00E3227E"/>
    <w:rsid w:val="00E41201"/>
    <w:rsid w:val="00E46A60"/>
    <w:rsid w:val="00EB4697"/>
    <w:rsid w:val="00ED77CE"/>
    <w:rsid w:val="00F67E89"/>
    <w:rsid w:val="00FC693F"/>
    <w:rsid w:val="00FD73A7"/>
    <w:rsid w:val="1DE6678C"/>
    <w:rsid w:val="25E77698"/>
    <w:rsid w:val="2F7F895C"/>
    <w:rsid w:val="3A7D6ED7"/>
    <w:rsid w:val="3AB7844E"/>
    <w:rsid w:val="3BB8751E"/>
    <w:rsid w:val="3FEB0568"/>
    <w:rsid w:val="5BFF164E"/>
    <w:rsid w:val="5DED748B"/>
    <w:rsid w:val="5FEEAAEE"/>
    <w:rsid w:val="6A8B2E3C"/>
    <w:rsid w:val="6E2B9836"/>
    <w:rsid w:val="6FDFCDFB"/>
    <w:rsid w:val="6FEDCF9D"/>
    <w:rsid w:val="6FFA8811"/>
    <w:rsid w:val="74FF03C4"/>
    <w:rsid w:val="766D4CDC"/>
    <w:rsid w:val="77EC83FD"/>
    <w:rsid w:val="7C7EEB97"/>
    <w:rsid w:val="7F75F4A5"/>
    <w:rsid w:val="7FDF6D5A"/>
    <w:rsid w:val="8F7EA695"/>
    <w:rsid w:val="91DF5C29"/>
    <w:rsid w:val="9FE6F0BF"/>
    <w:rsid w:val="ACCA785B"/>
    <w:rsid w:val="AEBDB563"/>
    <w:rsid w:val="B2F96B55"/>
    <w:rsid w:val="B77C1EB0"/>
    <w:rsid w:val="BA377C8F"/>
    <w:rsid w:val="BAFB24DB"/>
    <w:rsid w:val="BBFF78C0"/>
    <w:rsid w:val="BEFFAF48"/>
    <w:rsid w:val="BFF777F9"/>
    <w:rsid w:val="D34FE809"/>
    <w:rsid w:val="D6BEB3B3"/>
    <w:rsid w:val="E6B7D5A3"/>
    <w:rsid w:val="EC8DDF05"/>
    <w:rsid w:val="EDADF6DF"/>
    <w:rsid w:val="EF57B08C"/>
    <w:rsid w:val="EFDFC113"/>
    <w:rsid w:val="EFFB70D2"/>
    <w:rsid w:val="EFFEEAE1"/>
    <w:rsid w:val="EFFFDA05"/>
    <w:rsid w:val="F3E768B3"/>
    <w:rsid w:val="F7F73411"/>
    <w:rsid w:val="FB3D26E5"/>
    <w:rsid w:val="FB4DF7BD"/>
    <w:rsid w:val="FB78DD8F"/>
    <w:rsid w:val="FBE7E30B"/>
    <w:rsid w:val="FCB78E1B"/>
    <w:rsid w:val="FDDFD768"/>
    <w:rsid w:val="FEDD00E0"/>
    <w:rsid w:val="FF2F228A"/>
    <w:rsid w:val="FF5F76A7"/>
    <w:rsid w:val="FF5FAF40"/>
    <w:rsid w:val="FFFF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4168</Words>
  <Characters>11213</Characters>
  <Lines>2242</Lines>
  <Paragraphs>1922</Paragraphs>
  <TotalTime>3</TotalTime>
  <ScaleCrop>false</ScaleCrop>
  <LinksUpToDate>false</LinksUpToDate>
  <CharactersWithSpaces>13459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彭博</cp:lastModifiedBy>
  <dcterms:modified xsi:type="dcterms:W3CDTF">2026-05-20T15:38:06Z</dcterms:modified>
  <cp:revision>127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3857105740F6C6A9135D0D6AA3616EA9_42</vt:lpwstr>
  </property>
</Properties>
</file>